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0A812" w14:textId="77777777" w:rsidR="00717B6A" w:rsidRPr="009815DF" w:rsidRDefault="00717B6A" w:rsidP="009815DF">
      <w:pPr>
        <w:pStyle w:val="Title"/>
        <w:spacing w:line="360" w:lineRule="auto"/>
        <w:ind w:left="0" w:right="70"/>
      </w:pPr>
      <w:r w:rsidRPr="009815DF">
        <w:t>PROJECTURE</w:t>
      </w:r>
    </w:p>
    <w:p w14:paraId="0B1C7669" w14:textId="77777777" w:rsidR="00717B6A" w:rsidRPr="009815DF" w:rsidRDefault="00717B6A" w:rsidP="009815DF">
      <w:pPr>
        <w:pStyle w:val="BodyText"/>
        <w:spacing w:before="10" w:line="360" w:lineRule="auto"/>
        <w:ind w:right="70"/>
        <w:jc w:val="center"/>
        <w:rPr>
          <w:sz w:val="44"/>
        </w:rPr>
      </w:pPr>
    </w:p>
    <w:p w14:paraId="5DF752A4" w14:textId="77777777" w:rsidR="00717B6A" w:rsidRPr="009815DF" w:rsidRDefault="00717B6A" w:rsidP="009815DF">
      <w:pPr>
        <w:pStyle w:val="BodyText"/>
        <w:spacing w:line="360" w:lineRule="auto"/>
        <w:ind w:right="70"/>
        <w:jc w:val="center"/>
      </w:pPr>
      <w:r w:rsidRPr="009815DF">
        <w:t>UCS503 Software Engineering Project Report Mid-Semester Evaluation</w:t>
      </w:r>
    </w:p>
    <w:p w14:paraId="742A35C4" w14:textId="77777777" w:rsidR="00717B6A" w:rsidRPr="009815DF" w:rsidRDefault="00717B6A" w:rsidP="009815DF">
      <w:pPr>
        <w:pStyle w:val="BodyText"/>
        <w:spacing w:line="360" w:lineRule="auto"/>
        <w:ind w:right="70"/>
        <w:jc w:val="center"/>
        <w:rPr>
          <w:sz w:val="26"/>
        </w:rPr>
      </w:pPr>
    </w:p>
    <w:p w14:paraId="125D9864" w14:textId="77777777" w:rsidR="00717B6A" w:rsidRPr="009815DF" w:rsidRDefault="00717B6A" w:rsidP="009815DF">
      <w:pPr>
        <w:pStyle w:val="BodyText"/>
        <w:spacing w:before="198" w:line="360" w:lineRule="auto"/>
        <w:ind w:right="70"/>
        <w:jc w:val="center"/>
      </w:pPr>
      <w:r w:rsidRPr="009815DF">
        <w:t>Submitted by:</w:t>
      </w:r>
    </w:p>
    <w:p w14:paraId="2BABF54B" w14:textId="77777777" w:rsidR="00717B6A" w:rsidRPr="009815DF" w:rsidRDefault="00717B6A" w:rsidP="009815DF">
      <w:pPr>
        <w:pStyle w:val="BodyText"/>
        <w:spacing w:before="2" w:line="360" w:lineRule="auto"/>
        <w:ind w:right="70"/>
        <w:jc w:val="center"/>
      </w:pPr>
    </w:p>
    <w:p w14:paraId="7EEE043A" w14:textId="77777777" w:rsidR="00717B6A" w:rsidRPr="009815DF" w:rsidRDefault="00717B6A" w:rsidP="009815DF">
      <w:pPr>
        <w:pStyle w:val="BodyText"/>
        <w:spacing w:line="360" w:lineRule="auto"/>
        <w:ind w:right="70"/>
        <w:jc w:val="center"/>
      </w:pPr>
      <w:r w:rsidRPr="009815DF">
        <w:t>(101915027) Aman Srivastav (Offline)</w:t>
      </w:r>
    </w:p>
    <w:p w14:paraId="0C2517F0" w14:textId="77777777" w:rsidR="00717B6A" w:rsidRPr="009815DF" w:rsidRDefault="00717B6A" w:rsidP="009815DF">
      <w:pPr>
        <w:pStyle w:val="BodyText"/>
        <w:spacing w:line="360" w:lineRule="auto"/>
        <w:ind w:right="70"/>
        <w:jc w:val="center"/>
      </w:pPr>
      <w:r w:rsidRPr="009815DF">
        <w:t>(101915029) Alisha Mathur (Offline)</w:t>
      </w:r>
    </w:p>
    <w:p w14:paraId="06141733" w14:textId="77777777" w:rsidR="00717B6A" w:rsidRPr="009815DF" w:rsidRDefault="00717B6A" w:rsidP="009815DF">
      <w:pPr>
        <w:pStyle w:val="BodyText"/>
        <w:spacing w:line="360" w:lineRule="auto"/>
        <w:ind w:right="70"/>
        <w:jc w:val="center"/>
      </w:pPr>
      <w:r w:rsidRPr="009815DF">
        <w:t>(101915032) Sparsh (Offline)</w:t>
      </w:r>
    </w:p>
    <w:p w14:paraId="4BCABE2B" w14:textId="77777777" w:rsidR="00717B6A" w:rsidRPr="009815DF" w:rsidRDefault="00717B6A" w:rsidP="009815DF">
      <w:pPr>
        <w:pStyle w:val="BodyText"/>
        <w:spacing w:line="360" w:lineRule="auto"/>
        <w:ind w:right="70"/>
        <w:jc w:val="center"/>
      </w:pPr>
      <w:r w:rsidRPr="009815DF">
        <w:t>(101915045) Ekroop Kaur (Offline)</w:t>
      </w:r>
    </w:p>
    <w:p w14:paraId="3BEE4BC4" w14:textId="77777777" w:rsidR="00717B6A" w:rsidRPr="009815DF" w:rsidRDefault="00717B6A" w:rsidP="009815DF">
      <w:pPr>
        <w:pStyle w:val="BodyText"/>
        <w:spacing w:line="360" w:lineRule="auto"/>
        <w:ind w:right="70"/>
        <w:jc w:val="center"/>
        <w:rPr>
          <w:sz w:val="26"/>
        </w:rPr>
      </w:pPr>
    </w:p>
    <w:p w14:paraId="3FDD775E" w14:textId="77777777" w:rsidR="00717B6A" w:rsidRPr="009815DF" w:rsidRDefault="00717B6A" w:rsidP="009815DF">
      <w:pPr>
        <w:pStyle w:val="BodyText"/>
        <w:spacing w:before="6" w:line="360" w:lineRule="auto"/>
        <w:ind w:right="70"/>
        <w:jc w:val="center"/>
        <w:rPr>
          <w:sz w:val="22"/>
        </w:rPr>
      </w:pPr>
    </w:p>
    <w:p w14:paraId="2E3930D5" w14:textId="77777777" w:rsidR="00717B6A" w:rsidRPr="009815DF" w:rsidRDefault="00717B6A" w:rsidP="009815DF">
      <w:pPr>
        <w:pStyle w:val="BodyText"/>
        <w:spacing w:line="360" w:lineRule="auto"/>
        <w:ind w:right="70"/>
        <w:jc w:val="center"/>
      </w:pPr>
      <w:r w:rsidRPr="009815DF">
        <w:t>BE Third Year, ENC</w:t>
      </w:r>
    </w:p>
    <w:p w14:paraId="6313337E" w14:textId="77777777" w:rsidR="00717B6A" w:rsidRPr="009815DF" w:rsidRDefault="00717B6A" w:rsidP="009815DF">
      <w:pPr>
        <w:pStyle w:val="BodyText"/>
        <w:spacing w:line="360" w:lineRule="auto"/>
        <w:ind w:right="70"/>
        <w:jc w:val="center"/>
      </w:pPr>
      <w:r w:rsidRPr="009815DF">
        <w:t>Group No: 5</w:t>
      </w:r>
    </w:p>
    <w:p w14:paraId="72AB59FD" w14:textId="77777777" w:rsidR="00717B6A" w:rsidRPr="009815DF" w:rsidRDefault="00717B6A" w:rsidP="009815DF">
      <w:pPr>
        <w:pStyle w:val="BodyText"/>
        <w:spacing w:before="226" w:line="360" w:lineRule="auto"/>
        <w:ind w:right="70"/>
        <w:jc w:val="center"/>
      </w:pPr>
      <w:r w:rsidRPr="009815DF">
        <w:t>Submitted to:</w:t>
      </w:r>
    </w:p>
    <w:p w14:paraId="32A82A5C" w14:textId="77777777" w:rsidR="00717B6A" w:rsidRPr="009815DF" w:rsidRDefault="00717B6A" w:rsidP="009815DF">
      <w:pPr>
        <w:pStyle w:val="BodyText"/>
        <w:spacing w:line="360" w:lineRule="auto"/>
        <w:ind w:right="70"/>
        <w:jc w:val="center"/>
        <w:rPr>
          <w:sz w:val="26"/>
        </w:rPr>
      </w:pPr>
    </w:p>
    <w:p w14:paraId="786DD12D" w14:textId="2A9A420C" w:rsidR="00717B6A" w:rsidRPr="009815DF" w:rsidRDefault="00C103A1" w:rsidP="009815DF">
      <w:pPr>
        <w:spacing w:before="200" w:line="360" w:lineRule="auto"/>
        <w:ind w:right="70"/>
        <w:jc w:val="center"/>
        <w:rPr>
          <w:sz w:val="24"/>
        </w:rPr>
      </w:pPr>
      <w:r w:rsidRPr="009815DF">
        <w:rPr>
          <w:sz w:val="24"/>
        </w:rPr>
        <w:t>Mr.</w:t>
      </w:r>
      <w:r w:rsidR="00717B6A" w:rsidRPr="009815DF">
        <w:rPr>
          <w:sz w:val="24"/>
        </w:rPr>
        <w:t xml:space="preserve"> Punit Kumar</w:t>
      </w:r>
    </w:p>
    <w:p w14:paraId="27FEAFAC" w14:textId="77777777" w:rsidR="00717B6A" w:rsidRPr="009815DF" w:rsidRDefault="00717B6A" w:rsidP="009815DF">
      <w:pPr>
        <w:pStyle w:val="BodyText"/>
        <w:spacing w:line="360" w:lineRule="auto"/>
        <w:ind w:right="70"/>
        <w:jc w:val="center"/>
        <w:rPr>
          <w:b w:val="0"/>
          <w:sz w:val="20"/>
        </w:rPr>
      </w:pPr>
    </w:p>
    <w:p w14:paraId="70A62AEE" w14:textId="77777777" w:rsidR="00717B6A" w:rsidRPr="009815DF" w:rsidRDefault="00717B6A" w:rsidP="009815DF">
      <w:pPr>
        <w:pStyle w:val="BodyText"/>
        <w:spacing w:line="360" w:lineRule="auto"/>
        <w:ind w:right="70"/>
        <w:jc w:val="center"/>
        <w:rPr>
          <w:b w:val="0"/>
          <w:sz w:val="20"/>
        </w:rPr>
      </w:pPr>
    </w:p>
    <w:p w14:paraId="31C9D74F" w14:textId="77777777" w:rsidR="00717B6A" w:rsidRPr="009815DF" w:rsidRDefault="00717B6A" w:rsidP="009815DF">
      <w:pPr>
        <w:pStyle w:val="BodyText"/>
        <w:spacing w:before="3" w:line="360" w:lineRule="auto"/>
        <w:ind w:right="70"/>
        <w:jc w:val="center"/>
        <w:rPr>
          <w:b w:val="0"/>
          <w:sz w:val="18"/>
        </w:rPr>
      </w:pPr>
      <w:r w:rsidRPr="009815DF">
        <w:rPr>
          <w:noProof/>
        </w:rPr>
        <w:drawing>
          <wp:anchor distT="0" distB="0" distL="0" distR="0" simplePos="0" relativeHeight="251659264" behindDoc="0" locked="0" layoutInCell="1" allowOverlap="1" wp14:anchorId="7BF55E1D" wp14:editId="0F287526">
            <wp:simplePos x="0" y="0"/>
            <wp:positionH relativeFrom="page">
              <wp:posOffset>3061335</wp:posOffset>
            </wp:positionH>
            <wp:positionV relativeFrom="paragraph">
              <wp:posOffset>158115</wp:posOffset>
            </wp:positionV>
            <wp:extent cx="1228334" cy="119976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28334" cy="1199769"/>
                    </a:xfrm>
                    <a:prstGeom prst="rect">
                      <a:avLst/>
                    </a:prstGeom>
                  </pic:spPr>
                </pic:pic>
              </a:graphicData>
            </a:graphic>
          </wp:anchor>
        </w:drawing>
      </w:r>
    </w:p>
    <w:p w14:paraId="2755CC70" w14:textId="77777777" w:rsidR="00717B6A" w:rsidRPr="009815DF" w:rsidRDefault="00717B6A" w:rsidP="009815DF">
      <w:pPr>
        <w:pStyle w:val="BodyText"/>
        <w:spacing w:line="360" w:lineRule="auto"/>
        <w:ind w:right="70"/>
        <w:jc w:val="center"/>
        <w:rPr>
          <w:b w:val="0"/>
          <w:sz w:val="26"/>
        </w:rPr>
      </w:pPr>
    </w:p>
    <w:p w14:paraId="2190BD41" w14:textId="77777777" w:rsidR="00717B6A" w:rsidRPr="009815DF" w:rsidRDefault="00717B6A" w:rsidP="009815DF">
      <w:pPr>
        <w:pStyle w:val="BodyText"/>
        <w:spacing w:line="360" w:lineRule="auto"/>
        <w:ind w:right="70"/>
        <w:jc w:val="center"/>
        <w:rPr>
          <w:b w:val="0"/>
          <w:sz w:val="26"/>
        </w:rPr>
      </w:pPr>
    </w:p>
    <w:p w14:paraId="48B934EA" w14:textId="77777777" w:rsidR="00717B6A" w:rsidRPr="009815DF" w:rsidRDefault="00717B6A" w:rsidP="009815DF">
      <w:pPr>
        <w:pStyle w:val="BodyText"/>
        <w:spacing w:before="10" w:line="360" w:lineRule="auto"/>
        <w:ind w:right="70"/>
        <w:jc w:val="center"/>
        <w:rPr>
          <w:b w:val="0"/>
          <w:sz w:val="25"/>
        </w:rPr>
      </w:pPr>
    </w:p>
    <w:p w14:paraId="042FC7BC" w14:textId="236512DB" w:rsidR="00717B6A" w:rsidRPr="009815DF" w:rsidRDefault="00C103A1" w:rsidP="009815DF">
      <w:pPr>
        <w:pStyle w:val="BodyText"/>
        <w:spacing w:line="360" w:lineRule="auto"/>
        <w:ind w:right="70"/>
        <w:jc w:val="center"/>
      </w:pPr>
      <w:r>
        <w:t>Electronics and Communication</w:t>
      </w:r>
      <w:r w:rsidR="00717B6A" w:rsidRPr="009815DF">
        <w:t xml:space="preserve"> Department TIET,</w:t>
      </w:r>
      <w:r w:rsidR="00717B6A" w:rsidRPr="009815DF">
        <w:rPr>
          <w:spacing w:val="-1"/>
        </w:rPr>
        <w:t xml:space="preserve"> </w:t>
      </w:r>
      <w:r w:rsidR="00717B6A" w:rsidRPr="009815DF">
        <w:t>Patiala</w:t>
      </w:r>
    </w:p>
    <w:p w14:paraId="380E18CA" w14:textId="77777777" w:rsidR="00717B6A" w:rsidRPr="009815DF" w:rsidRDefault="00717B6A" w:rsidP="009815DF">
      <w:pPr>
        <w:pStyle w:val="BodyText"/>
        <w:spacing w:line="360" w:lineRule="auto"/>
        <w:ind w:right="70"/>
        <w:jc w:val="center"/>
      </w:pPr>
      <w:r w:rsidRPr="009815DF">
        <w:t>October</w:t>
      </w:r>
      <w:r w:rsidRPr="009815DF">
        <w:rPr>
          <w:spacing w:val="-5"/>
        </w:rPr>
        <w:t xml:space="preserve"> </w:t>
      </w:r>
      <w:r w:rsidRPr="009815DF">
        <w:t>2021</w:t>
      </w:r>
    </w:p>
    <w:p w14:paraId="0FD9DEA5" w14:textId="77777777" w:rsidR="00717B6A" w:rsidRPr="009815DF" w:rsidRDefault="00717B6A" w:rsidP="009815DF">
      <w:pPr>
        <w:spacing w:line="360" w:lineRule="auto"/>
        <w:jc w:val="center"/>
        <w:sectPr w:rsidR="00717B6A" w:rsidRPr="009815DF" w:rsidSect="009815DF">
          <w:headerReference w:type="default" r:id="rId9"/>
          <w:footerReference w:type="default" r:id="rId10"/>
          <w:pgSz w:w="11910" w:h="16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43F0A94" w14:textId="77777777" w:rsidR="00717B6A" w:rsidRPr="009815DF" w:rsidRDefault="00717B6A" w:rsidP="009815DF">
      <w:pPr>
        <w:spacing w:before="79" w:line="360" w:lineRule="auto"/>
        <w:ind w:right="70"/>
        <w:jc w:val="center"/>
        <w:rPr>
          <w:b/>
          <w:sz w:val="24"/>
          <w:szCs w:val="24"/>
        </w:rPr>
      </w:pPr>
      <w:r w:rsidRPr="009815DF">
        <w:rPr>
          <w:b/>
          <w:sz w:val="24"/>
          <w:szCs w:val="24"/>
        </w:rPr>
        <w:lastRenderedPageBreak/>
        <w:t>TABLE OF CONTENTS</w:t>
      </w:r>
    </w:p>
    <w:p w14:paraId="718590CD" w14:textId="77777777" w:rsidR="00717B6A" w:rsidRPr="009815DF" w:rsidRDefault="00717B6A" w:rsidP="009815DF">
      <w:pPr>
        <w:pStyle w:val="BodyText"/>
        <w:spacing w:before="7" w:line="360" w:lineRule="auto"/>
      </w:pPr>
    </w:p>
    <w:tbl>
      <w:tblPr>
        <w:tblW w:w="0" w:type="auto"/>
        <w:tblInd w:w="107" w:type="dxa"/>
        <w:tblLayout w:type="fixed"/>
        <w:tblCellMar>
          <w:left w:w="0" w:type="dxa"/>
          <w:right w:w="0" w:type="dxa"/>
        </w:tblCellMar>
        <w:tblLook w:val="01E0" w:firstRow="1" w:lastRow="1" w:firstColumn="1" w:lastColumn="1" w:noHBand="0" w:noVBand="0"/>
      </w:tblPr>
      <w:tblGrid>
        <w:gridCol w:w="1113"/>
        <w:gridCol w:w="5252"/>
        <w:gridCol w:w="2681"/>
      </w:tblGrid>
      <w:tr w:rsidR="00717B6A" w:rsidRPr="009815DF" w14:paraId="7AE115FE" w14:textId="77777777" w:rsidTr="00814AD6">
        <w:trPr>
          <w:trHeight w:val="525"/>
        </w:trPr>
        <w:tc>
          <w:tcPr>
            <w:tcW w:w="1113" w:type="dxa"/>
          </w:tcPr>
          <w:p w14:paraId="2C10FBCA" w14:textId="77777777" w:rsidR="00717B6A" w:rsidRPr="009815DF" w:rsidRDefault="00717B6A" w:rsidP="009815DF">
            <w:pPr>
              <w:pStyle w:val="TableParagraph"/>
              <w:spacing w:line="360" w:lineRule="auto"/>
              <w:ind w:left="200"/>
              <w:rPr>
                <w:b/>
                <w:sz w:val="24"/>
                <w:szCs w:val="24"/>
              </w:rPr>
            </w:pPr>
            <w:r w:rsidRPr="009815DF">
              <w:rPr>
                <w:b/>
                <w:sz w:val="24"/>
                <w:szCs w:val="24"/>
              </w:rPr>
              <w:t>S.No.</w:t>
            </w:r>
          </w:p>
        </w:tc>
        <w:tc>
          <w:tcPr>
            <w:tcW w:w="5252" w:type="dxa"/>
          </w:tcPr>
          <w:p w14:paraId="22983CD7" w14:textId="77777777" w:rsidR="00717B6A" w:rsidRPr="009815DF" w:rsidRDefault="00717B6A" w:rsidP="009815DF">
            <w:pPr>
              <w:pStyle w:val="TableParagraph"/>
              <w:spacing w:line="360" w:lineRule="auto"/>
              <w:ind w:left="2433"/>
              <w:rPr>
                <w:b/>
                <w:sz w:val="24"/>
                <w:szCs w:val="24"/>
              </w:rPr>
            </w:pPr>
            <w:r w:rsidRPr="009815DF">
              <w:rPr>
                <w:b/>
                <w:sz w:val="24"/>
                <w:szCs w:val="24"/>
              </w:rPr>
              <w:t>Assignment</w:t>
            </w:r>
          </w:p>
        </w:tc>
        <w:tc>
          <w:tcPr>
            <w:tcW w:w="2681" w:type="dxa"/>
          </w:tcPr>
          <w:p w14:paraId="4562D062" w14:textId="77777777" w:rsidR="00717B6A" w:rsidRPr="009815DF" w:rsidRDefault="00717B6A" w:rsidP="009815DF">
            <w:pPr>
              <w:pStyle w:val="TableParagraph"/>
              <w:spacing w:line="360" w:lineRule="auto"/>
              <w:ind w:left="1418"/>
              <w:rPr>
                <w:b/>
                <w:sz w:val="24"/>
                <w:szCs w:val="24"/>
              </w:rPr>
            </w:pPr>
            <w:r w:rsidRPr="009815DF">
              <w:rPr>
                <w:b/>
                <w:sz w:val="24"/>
                <w:szCs w:val="24"/>
              </w:rPr>
              <w:t>Page No.</w:t>
            </w:r>
          </w:p>
        </w:tc>
      </w:tr>
      <w:tr w:rsidR="00717B6A" w:rsidRPr="009815DF" w14:paraId="510FD7FA" w14:textId="77777777" w:rsidTr="00814AD6">
        <w:trPr>
          <w:trHeight w:val="674"/>
        </w:trPr>
        <w:tc>
          <w:tcPr>
            <w:tcW w:w="1113" w:type="dxa"/>
          </w:tcPr>
          <w:p w14:paraId="28159BAC" w14:textId="77777777" w:rsidR="00717B6A" w:rsidRPr="009815DF" w:rsidRDefault="00717B6A" w:rsidP="009815DF">
            <w:pPr>
              <w:pStyle w:val="TableParagraph"/>
              <w:spacing w:before="205" w:line="360" w:lineRule="auto"/>
              <w:ind w:left="200"/>
              <w:rPr>
                <w:b/>
                <w:sz w:val="24"/>
                <w:szCs w:val="24"/>
              </w:rPr>
            </w:pPr>
            <w:r w:rsidRPr="009815DF">
              <w:rPr>
                <w:b/>
                <w:sz w:val="24"/>
                <w:szCs w:val="24"/>
              </w:rPr>
              <w:t>1.</w:t>
            </w:r>
          </w:p>
        </w:tc>
        <w:tc>
          <w:tcPr>
            <w:tcW w:w="5252" w:type="dxa"/>
          </w:tcPr>
          <w:p w14:paraId="6001ECA0" w14:textId="77777777" w:rsidR="00717B6A" w:rsidRPr="009815DF" w:rsidRDefault="00717B6A" w:rsidP="009815DF">
            <w:pPr>
              <w:pStyle w:val="TableParagraph"/>
              <w:spacing w:before="203" w:line="360" w:lineRule="auto"/>
              <w:ind w:left="200"/>
              <w:rPr>
                <w:b/>
                <w:sz w:val="24"/>
                <w:szCs w:val="24"/>
              </w:rPr>
            </w:pPr>
            <w:r w:rsidRPr="009815DF">
              <w:rPr>
                <w:b/>
                <w:sz w:val="24"/>
                <w:szCs w:val="24"/>
              </w:rPr>
              <w:t>Project Selection Phase</w:t>
            </w:r>
          </w:p>
        </w:tc>
        <w:tc>
          <w:tcPr>
            <w:tcW w:w="2681" w:type="dxa"/>
          </w:tcPr>
          <w:p w14:paraId="44DF997B" w14:textId="3331A628" w:rsidR="00717B6A" w:rsidRPr="009815DF" w:rsidRDefault="002B316C" w:rsidP="009815DF">
            <w:pPr>
              <w:pStyle w:val="TableParagraph"/>
              <w:spacing w:line="360" w:lineRule="auto"/>
              <w:rPr>
                <w:sz w:val="24"/>
                <w:szCs w:val="24"/>
              </w:rPr>
            </w:pPr>
            <w:r>
              <w:rPr>
                <w:sz w:val="24"/>
                <w:szCs w:val="24"/>
              </w:rPr>
              <w:t xml:space="preserve">                          3-7</w:t>
            </w:r>
          </w:p>
        </w:tc>
      </w:tr>
      <w:tr w:rsidR="00717B6A" w:rsidRPr="009815DF" w14:paraId="49AAD1CA" w14:textId="77777777" w:rsidTr="00814AD6">
        <w:trPr>
          <w:trHeight w:val="613"/>
        </w:trPr>
        <w:tc>
          <w:tcPr>
            <w:tcW w:w="1113" w:type="dxa"/>
          </w:tcPr>
          <w:p w14:paraId="67DD78EB" w14:textId="77777777" w:rsidR="00717B6A" w:rsidRPr="009815DF" w:rsidRDefault="00717B6A" w:rsidP="009815DF">
            <w:pPr>
              <w:pStyle w:val="TableParagraph"/>
              <w:spacing w:before="137" w:line="360" w:lineRule="auto"/>
              <w:ind w:left="200"/>
              <w:rPr>
                <w:sz w:val="24"/>
                <w:szCs w:val="24"/>
              </w:rPr>
            </w:pPr>
            <w:r w:rsidRPr="009815DF">
              <w:rPr>
                <w:sz w:val="24"/>
                <w:szCs w:val="24"/>
              </w:rPr>
              <w:t>1.1</w:t>
            </w:r>
          </w:p>
        </w:tc>
        <w:tc>
          <w:tcPr>
            <w:tcW w:w="5252" w:type="dxa"/>
          </w:tcPr>
          <w:p w14:paraId="3674CD2D" w14:textId="77777777" w:rsidR="00717B6A" w:rsidRPr="009815DF" w:rsidRDefault="00717B6A" w:rsidP="009815DF">
            <w:pPr>
              <w:pStyle w:val="TableParagraph"/>
              <w:spacing w:before="138" w:line="360" w:lineRule="auto"/>
              <w:ind w:left="200"/>
              <w:rPr>
                <w:sz w:val="24"/>
                <w:szCs w:val="24"/>
              </w:rPr>
            </w:pPr>
            <w:r w:rsidRPr="009815DF">
              <w:rPr>
                <w:sz w:val="24"/>
                <w:szCs w:val="24"/>
              </w:rPr>
              <w:t>Software Bid</w:t>
            </w:r>
          </w:p>
        </w:tc>
        <w:tc>
          <w:tcPr>
            <w:tcW w:w="2681" w:type="dxa"/>
          </w:tcPr>
          <w:p w14:paraId="39F01037" w14:textId="0FE10C10" w:rsidR="00717B6A" w:rsidRPr="009815DF" w:rsidRDefault="002B316C" w:rsidP="009815DF">
            <w:pPr>
              <w:pStyle w:val="TableParagraph"/>
              <w:spacing w:line="360" w:lineRule="auto"/>
              <w:rPr>
                <w:sz w:val="24"/>
                <w:szCs w:val="24"/>
              </w:rPr>
            </w:pPr>
            <w:r>
              <w:rPr>
                <w:sz w:val="24"/>
                <w:szCs w:val="24"/>
              </w:rPr>
              <w:t xml:space="preserve">                          3-6</w:t>
            </w:r>
          </w:p>
        </w:tc>
      </w:tr>
      <w:tr w:rsidR="00717B6A" w:rsidRPr="009815DF" w14:paraId="7EA9B8A8" w14:textId="77777777" w:rsidTr="00814AD6">
        <w:trPr>
          <w:trHeight w:val="796"/>
        </w:trPr>
        <w:tc>
          <w:tcPr>
            <w:tcW w:w="1113" w:type="dxa"/>
          </w:tcPr>
          <w:p w14:paraId="393F1AFC" w14:textId="77777777" w:rsidR="00717B6A" w:rsidRPr="009815DF" w:rsidRDefault="00717B6A" w:rsidP="009815DF">
            <w:pPr>
              <w:pStyle w:val="TableParagraph"/>
              <w:spacing w:before="141" w:line="360" w:lineRule="auto"/>
              <w:ind w:left="200"/>
              <w:rPr>
                <w:sz w:val="24"/>
                <w:szCs w:val="24"/>
              </w:rPr>
            </w:pPr>
            <w:r w:rsidRPr="009815DF">
              <w:rPr>
                <w:sz w:val="24"/>
                <w:szCs w:val="24"/>
              </w:rPr>
              <w:t>1.2</w:t>
            </w:r>
          </w:p>
        </w:tc>
        <w:tc>
          <w:tcPr>
            <w:tcW w:w="5252" w:type="dxa"/>
          </w:tcPr>
          <w:p w14:paraId="44FAFEE7" w14:textId="77777777" w:rsidR="00717B6A" w:rsidRPr="009815DF" w:rsidRDefault="00717B6A" w:rsidP="009815DF">
            <w:pPr>
              <w:pStyle w:val="TableParagraph"/>
              <w:spacing w:before="141" w:line="360" w:lineRule="auto"/>
              <w:ind w:left="200"/>
              <w:rPr>
                <w:sz w:val="24"/>
                <w:szCs w:val="24"/>
              </w:rPr>
            </w:pPr>
            <w:r w:rsidRPr="009815DF">
              <w:rPr>
                <w:sz w:val="24"/>
                <w:szCs w:val="24"/>
              </w:rPr>
              <w:t>Project Overview</w:t>
            </w:r>
          </w:p>
        </w:tc>
        <w:tc>
          <w:tcPr>
            <w:tcW w:w="2681" w:type="dxa"/>
          </w:tcPr>
          <w:p w14:paraId="6C11B716" w14:textId="70BADA1D" w:rsidR="00717B6A" w:rsidRPr="009815DF" w:rsidRDefault="002B316C" w:rsidP="009815DF">
            <w:pPr>
              <w:pStyle w:val="TableParagraph"/>
              <w:spacing w:line="360" w:lineRule="auto"/>
              <w:rPr>
                <w:sz w:val="24"/>
                <w:szCs w:val="24"/>
              </w:rPr>
            </w:pPr>
            <w:r>
              <w:rPr>
                <w:sz w:val="24"/>
                <w:szCs w:val="24"/>
              </w:rPr>
              <w:t xml:space="preserve">                            7</w:t>
            </w:r>
          </w:p>
        </w:tc>
      </w:tr>
      <w:tr w:rsidR="00717B6A" w:rsidRPr="009815DF" w14:paraId="5A879896" w14:textId="77777777" w:rsidTr="00814AD6">
        <w:trPr>
          <w:trHeight w:val="793"/>
        </w:trPr>
        <w:tc>
          <w:tcPr>
            <w:tcW w:w="1113" w:type="dxa"/>
          </w:tcPr>
          <w:p w14:paraId="501DF400" w14:textId="77777777" w:rsidR="00717B6A" w:rsidRPr="009815DF" w:rsidRDefault="00717B6A" w:rsidP="009815DF">
            <w:pPr>
              <w:pStyle w:val="TableParagraph"/>
              <w:spacing w:before="1" w:line="360" w:lineRule="auto"/>
              <w:rPr>
                <w:b/>
                <w:sz w:val="24"/>
                <w:szCs w:val="24"/>
              </w:rPr>
            </w:pPr>
          </w:p>
          <w:p w14:paraId="28267E4A" w14:textId="77777777" w:rsidR="00717B6A" w:rsidRPr="009815DF" w:rsidRDefault="00717B6A" w:rsidP="009815DF">
            <w:pPr>
              <w:pStyle w:val="TableParagraph"/>
              <w:spacing w:line="360" w:lineRule="auto"/>
              <w:ind w:left="200"/>
              <w:rPr>
                <w:b/>
                <w:sz w:val="24"/>
                <w:szCs w:val="24"/>
              </w:rPr>
            </w:pPr>
            <w:r w:rsidRPr="009815DF">
              <w:rPr>
                <w:b/>
                <w:sz w:val="24"/>
                <w:szCs w:val="24"/>
              </w:rPr>
              <w:t>2.</w:t>
            </w:r>
          </w:p>
        </w:tc>
        <w:tc>
          <w:tcPr>
            <w:tcW w:w="5252" w:type="dxa"/>
          </w:tcPr>
          <w:p w14:paraId="67C7B200" w14:textId="77777777" w:rsidR="00717B6A" w:rsidRPr="009815DF" w:rsidRDefault="00717B6A" w:rsidP="009815DF">
            <w:pPr>
              <w:pStyle w:val="TableParagraph"/>
              <w:spacing w:before="11" w:line="360" w:lineRule="auto"/>
              <w:rPr>
                <w:b/>
                <w:sz w:val="24"/>
                <w:szCs w:val="24"/>
              </w:rPr>
            </w:pPr>
          </w:p>
          <w:p w14:paraId="73049106" w14:textId="77777777" w:rsidR="00717B6A" w:rsidRPr="009815DF" w:rsidRDefault="00717B6A" w:rsidP="009815DF">
            <w:pPr>
              <w:pStyle w:val="TableParagraph"/>
              <w:spacing w:line="360" w:lineRule="auto"/>
              <w:ind w:left="200"/>
              <w:rPr>
                <w:b/>
                <w:sz w:val="24"/>
                <w:szCs w:val="24"/>
              </w:rPr>
            </w:pPr>
            <w:r w:rsidRPr="009815DF">
              <w:rPr>
                <w:b/>
                <w:sz w:val="24"/>
                <w:szCs w:val="24"/>
              </w:rPr>
              <w:t>Analysis Phase</w:t>
            </w:r>
          </w:p>
        </w:tc>
        <w:tc>
          <w:tcPr>
            <w:tcW w:w="2681" w:type="dxa"/>
          </w:tcPr>
          <w:p w14:paraId="113C8A05" w14:textId="5D470CE3" w:rsidR="00717B6A" w:rsidRPr="009815DF" w:rsidRDefault="009A4F8E" w:rsidP="009815DF">
            <w:pPr>
              <w:pStyle w:val="TableParagraph"/>
              <w:spacing w:line="360" w:lineRule="auto"/>
              <w:rPr>
                <w:sz w:val="24"/>
                <w:szCs w:val="24"/>
              </w:rPr>
            </w:pPr>
            <w:r>
              <w:rPr>
                <w:sz w:val="24"/>
                <w:szCs w:val="24"/>
              </w:rPr>
              <w:t xml:space="preserve">                          8-39</w:t>
            </w:r>
          </w:p>
        </w:tc>
      </w:tr>
      <w:tr w:rsidR="00717B6A" w:rsidRPr="009815DF" w14:paraId="109B622B" w14:textId="77777777" w:rsidTr="00814AD6">
        <w:trPr>
          <w:trHeight w:val="576"/>
        </w:trPr>
        <w:tc>
          <w:tcPr>
            <w:tcW w:w="1113" w:type="dxa"/>
          </w:tcPr>
          <w:p w14:paraId="1EF5AA3B" w14:textId="77777777" w:rsidR="00717B6A" w:rsidRPr="009815DF" w:rsidRDefault="00717B6A" w:rsidP="009815DF">
            <w:pPr>
              <w:pStyle w:val="TableParagraph"/>
              <w:spacing w:before="138" w:line="360" w:lineRule="auto"/>
              <w:ind w:left="374" w:right="374"/>
              <w:jc w:val="center"/>
              <w:rPr>
                <w:sz w:val="24"/>
                <w:szCs w:val="24"/>
              </w:rPr>
            </w:pPr>
            <w:r w:rsidRPr="009815DF">
              <w:rPr>
                <w:sz w:val="24"/>
                <w:szCs w:val="24"/>
              </w:rPr>
              <w:t>2.1</w:t>
            </w:r>
          </w:p>
        </w:tc>
        <w:tc>
          <w:tcPr>
            <w:tcW w:w="5252" w:type="dxa"/>
          </w:tcPr>
          <w:p w14:paraId="519056F3" w14:textId="24C85CC4" w:rsidR="00717B6A" w:rsidRPr="009815DF" w:rsidRDefault="00717B6A" w:rsidP="009815DF">
            <w:pPr>
              <w:pStyle w:val="TableParagraph"/>
              <w:spacing w:before="138" w:line="360" w:lineRule="auto"/>
              <w:ind w:left="200"/>
              <w:rPr>
                <w:sz w:val="24"/>
                <w:szCs w:val="24"/>
              </w:rPr>
            </w:pPr>
            <w:r w:rsidRPr="009815DF">
              <w:rPr>
                <w:sz w:val="24"/>
                <w:szCs w:val="24"/>
              </w:rPr>
              <w:t>Use Cases</w:t>
            </w:r>
            <w:r w:rsidR="002B316C">
              <w:rPr>
                <w:sz w:val="24"/>
                <w:szCs w:val="24"/>
              </w:rPr>
              <w:t xml:space="preserve">                                            </w:t>
            </w:r>
          </w:p>
        </w:tc>
        <w:tc>
          <w:tcPr>
            <w:tcW w:w="2681" w:type="dxa"/>
          </w:tcPr>
          <w:p w14:paraId="296486FD" w14:textId="00FB14EC" w:rsidR="00717B6A" w:rsidRPr="009815DF" w:rsidRDefault="002B316C" w:rsidP="009815DF">
            <w:pPr>
              <w:pStyle w:val="TableParagraph"/>
              <w:spacing w:line="360" w:lineRule="auto"/>
              <w:rPr>
                <w:sz w:val="24"/>
                <w:szCs w:val="24"/>
              </w:rPr>
            </w:pPr>
            <w:r>
              <w:rPr>
                <w:sz w:val="24"/>
                <w:szCs w:val="24"/>
              </w:rPr>
              <w:t xml:space="preserve">                          8-16</w:t>
            </w:r>
          </w:p>
        </w:tc>
      </w:tr>
      <w:tr w:rsidR="00717B6A" w:rsidRPr="009815DF" w14:paraId="6F516FB2" w14:textId="77777777" w:rsidTr="00814AD6">
        <w:trPr>
          <w:trHeight w:val="565"/>
        </w:trPr>
        <w:tc>
          <w:tcPr>
            <w:tcW w:w="1113" w:type="dxa"/>
          </w:tcPr>
          <w:p w14:paraId="3411BF53" w14:textId="77777777" w:rsidR="00717B6A" w:rsidRPr="009815DF" w:rsidRDefault="00717B6A" w:rsidP="009815DF">
            <w:pPr>
              <w:pStyle w:val="TableParagraph"/>
              <w:spacing w:before="128" w:line="360" w:lineRule="auto"/>
              <w:ind w:right="198"/>
              <w:jc w:val="right"/>
              <w:rPr>
                <w:sz w:val="24"/>
                <w:szCs w:val="24"/>
              </w:rPr>
            </w:pPr>
            <w:r w:rsidRPr="009815DF">
              <w:rPr>
                <w:w w:val="95"/>
                <w:sz w:val="24"/>
                <w:szCs w:val="24"/>
              </w:rPr>
              <w:t>2.1.1</w:t>
            </w:r>
          </w:p>
        </w:tc>
        <w:tc>
          <w:tcPr>
            <w:tcW w:w="5252" w:type="dxa"/>
          </w:tcPr>
          <w:p w14:paraId="27E5935E" w14:textId="77777777" w:rsidR="00717B6A" w:rsidRPr="009815DF" w:rsidRDefault="00717B6A" w:rsidP="009815DF">
            <w:pPr>
              <w:pStyle w:val="TableParagraph"/>
              <w:spacing w:before="128" w:line="360" w:lineRule="auto"/>
              <w:ind w:left="200"/>
              <w:rPr>
                <w:sz w:val="24"/>
                <w:szCs w:val="24"/>
              </w:rPr>
            </w:pPr>
            <w:r w:rsidRPr="009815DF">
              <w:rPr>
                <w:sz w:val="24"/>
                <w:szCs w:val="24"/>
              </w:rPr>
              <w:t>Use-Case Diagrams</w:t>
            </w:r>
          </w:p>
        </w:tc>
        <w:tc>
          <w:tcPr>
            <w:tcW w:w="2681" w:type="dxa"/>
          </w:tcPr>
          <w:p w14:paraId="2D534A2D" w14:textId="78D3F809" w:rsidR="00717B6A" w:rsidRPr="009815DF" w:rsidRDefault="002B316C" w:rsidP="009815DF">
            <w:pPr>
              <w:pStyle w:val="TableParagraph"/>
              <w:spacing w:line="360" w:lineRule="auto"/>
              <w:rPr>
                <w:sz w:val="24"/>
                <w:szCs w:val="24"/>
              </w:rPr>
            </w:pPr>
            <w:r>
              <w:rPr>
                <w:sz w:val="24"/>
                <w:szCs w:val="24"/>
              </w:rPr>
              <w:t xml:space="preserve">                            8</w:t>
            </w:r>
          </w:p>
        </w:tc>
      </w:tr>
      <w:tr w:rsidR="00717B6A" w:rsidRPr="009815DF" w14:paraId="64996C01" w14:textId="77777777" w:rsidTr="00814AD6">
        <w:trPr>
          <w:trHeight w:val="565"/>
        </w:trPr>
        <w:tc>
          <w:tcPr>
            <w:tcW w:w="1113" w:type="dxa"/>
          </w:tcPr>
          <w:p w14:paraId="2236E738" w14:textId="77777777" w:rsidR="00717B6A" w:rsidRPr="009815DF" w:rsidRDefault="00717B6A" w:rsidP="009815DF">
            <w:pPr>
              <w:pStyle w:val="TableParagraph"/>
              <w:spacing w:before="126" w:line="360" w:lineRule="auto"/>
              <w:ind w:right="198"/>
              <w:jc w:val="right"/>
              <w:rPr>
                <w:sz w:val="24"/>
                <w:szCs w:val="24"/>
              </w:rPr>
            </w:pPr>
            <w:r w:rsidRPr="009815DF">
              <w:rPr>
                <w:w w:val="95"/>
                <w:sz w:val="24"/>
                <w:szCs w:val="24"/>
              </w:rPr>
              <w:t>2.1.2</w:t>
            </w:r>
          </w:p>
        </w:tc>
        <w:tc>
          <w:tcPr>
            <w:tcW w:w="5252" w:type="dxa"/>
          </w:tcPr>
          <w:p w14:paraId="2F510405" w14:textId="77777777" w:rsidR="00717B6A" w:rsidRPr="009815DF" w:rsidRDefault="00717B6A" w:rsidP="009815DF">
            <w:pPr>
              <w:pStyle w:val="TableParagraph"/>
              <w:spacing w:before="126" w:line="360" w:lineRule="auto"/>
              <w:ind w:left="200"/>
              <w:rPr>
                <w:sz w:val="24"/>
                <w:szCs w:val="24"/>
              </w:rPr>
            </w:pPr>
            <w:r w:rsidRPr="009815DF">
              <w:rPr>
                <w:sz w:val="24"/>
                <w:szCs w:val="24"/>
              </w:rPr>
              <w:t>Use Case Templates</w:t>
            </w:r>
          </w:p>
        </w:tc>
        <w:tc>
          <w:tcPr>
            <w:tcW w:w="2681" w:type="dxa"/>
          </w:tcPr>
          <w:p w14:paraId="521401E4" w14:textId="0B8CDE2B" w:rsidR="00717B6A" w:rsidRPr="009815DF" w:rsidRDefault="002B316C" w:rsidP="009815DF">
            <w:pPr>
              <w:pStyle w:val="TableParagraph"/>
              <w:spacing w:line="360" w:lineRule="auto"/>
              <w:rPr>
                <w:sz w:val="24"/>
                <w:szCs w:val="24"/>
              </w:rPr>
            </w:pPr>
            <w:r>
              <w:rPr>
                <w:sz w:val="24"/>
                <w:szCs w:val="24"/>
              </w:rPr>
              <w:t xml:space="preserve">                          9-16</w:t>
            </w:r>
          </w:p>
        </w:tc>
      </w:tr>
      <w:tr w:rsidR="00717B6A" w:rsidRPr="009815DF" w14:paraId="1D6FD119" w14:textId="77777777" w:rsidTr="00814AD6">
        <w:trPr>
          <w:trHeight w:val="554"/>
        </w:trPr>
        <w:tc>
          <w:tcPr>
            <w:tcW w:w="1113" w:type="dxa"/>
          </w:tcPr>
          <w:p w14:paraId="6CD15CF2" w14:textId="77777777" w:rsidR="00717B6A" w:rsidRPr="009815DF" w:rsidRDefault="00717B6A" w:rsidP="009815DF">
            <w:pPr>
              <w:pStyle w:val="TableParagraph"/>
              <w:spacing w:before="128" w:line="360" w:lineRule="auto"/>
              <w:ind w:left="374" w:right="374"/>
              <w:jc w:val="center"/>
              <w:rPr>
                <w:sz w:val="24"/>
                <w:szCs w:val="24"/>
              </w:rPr>
            </w:pPr>
            <w:r w:rsidRPr="009815DF">
              <w:rPr>
                <w:sz w:val="24"/>
                <w:szCs w:val="24"/>
              </w:rPr>
              <w:t>2.2</w:t>
            </w:r>
          </w:p>
        </w:tc>
        <w:tc>
          <w:tcPr>
            <w:tcW w:w="5252" w:type="dxa"/>
          </w:tcPr>
          <w:p w14:paraId="36E7900C" w14:textId="11987D94" w:rsidR="00717B6A" w:rsidRPr="009815DF" w:rsidRDefault="00717B6A" w:rsidP="009815DF">
            <w:pPr>
              <w:pStyle w:val="TableParagraph"/>
              <w:spacing w:before="128" w:line="360" w:lineRule="auto"/>
              <w:ind w:left="200"/>
              <w:rPr>
                <w:sz w:val="24"/>
                <w:szCs w:val="24"/>
              </w:rPr>
            </w:pPr>
            <w:r w:rsidRPr="009815DF">
              <w:rPr>
                <w:sz w:val="24"/>
                <w:szCs w:val="24"/>
              </w:rPr>
              <w:t>Activity diagram and Swimlane Diagrams</w:t>
            </w:r>
            <w:r w:rsidR="002B316C">
              <w:rPr>
                <w:sz w:val="24"/>
                <w:szCs w:val="24"/>
              </w:rPr>
              <w:t xml:space="preserve">                             </w:t>
            </w:r>
          </w:p>
        </w:tc>
        <w:tc>
          <w:tcPr>
            <w:tcW w:w="2681" w:type="dxa"/>
          </w:tcPr>
          <w:p w14:paraId="6C8DF7FF" w14:textId="70EBAD3E" w:rsidR="00717B6A" w:rsidRPr="009815DF" w:rsidRDefault="002B316C" w:rsidP="009815DF">
            <w:pPr>
              <w:pStyle w:val="TableParagraph"/>
              <w:spacing w:line="360" w:lineRule="auto"/>
              <w:rPr>
                <w:sz w:val="24"/>
                <w:szCs w:val="24"/>
              </w:rPr>
            </w:pPr>
            <w:r>
              <w:rPr>
                <w:sz w:val="24"/>
                <w:szCs w:val="24"/>
              </w:rPr>
              <w:t xml:space="preserve">                         17-2</w:t>
            </w:r>
            <w:r w:rsidR="00C103A1">
              <w:rPr>
                <w:sz w:val="24"/>
                <w:szCs w:val="24"/>
              </w:rPr>
              <w:t>6</w:t>
            </w:r>
          </w:p>
        </w:tc>
      </w:tr>
      <w:tr w:rsidR="00717B6A" w:rsidRPr="009815DF" w14:paraId="376F3C75" w14:textId="77777777" w:rsidTr="00814AD6">
        <w:trPr>
          <w:trHeight w:val="554"/>
        </w:trPr>
        <w:tc>
          <w:tcPr>
            <w:tcW w:w="1113" w:type="dxa"/>
          </w:tcPr>
          <w:p w14:paraId="65B56F71" w14:textId="221645D3" w:rsidR="00717B6A" w:rsidRPr="009815DF" w:rsidRDefault="002B316C" w:rsidP="009815DF">
            <w:pPr>
              <w:pStyle w:val="TableParagraph"/>
              <w:spacing w:before="116" w:line="360" w:lineRule="auto"/>
              <w:ind w:left="374" w:right="374"/>
              <w:jc w:val="center"/>
              <w:rPr>
                <w:sz w:val="24"/>
                <w:szCs w:val="24"/>
              </w:rPr>
            </w:pPr>
            <w:r>
              <w:rPr>
                <w:sz w:val="24"/>
                <w:szCs w:val="24"/>
              </w:rPr>
              <w:t xml:space="preserve"> </w:t>
            </w:r>
            <w:r w:rsidR="00717B6A" w:rsidRPr="009815DF">
              <w:rPr>
                <w:sz w:val="24"/>
                <w:szCs w:val="24"/>
              </w:rPr>
              <w:t>2.3</w:t>
            </w:r>
          </w:p>
        </w:tc>
        <w:tc>
          <w:tcPr>
            <w:tcW w:w="5252" w:type="dxa"/>
          </w:tcPr>
          <w:p w14:paraId="7C812733" w14:textId="77777777" w:rsidR="00717B6A" w:rsidRPr="009815DF" w:rsidRDefault="00717B6A" w:rsidP="009815DF">
            <w:pPr>
              <w:pStyle w:val="TableParagraph"/>
              <w:spacing w:before="116" w:line="360" w:lineRule="auto"/>
              <w:ind w:left="200"/>
              <w:rPr>
                <w:sz w:val="24"/>
                <w:szCs w:val="24"/>
              </w:rPr>
            </w:pPr>
            <w:r w:rsidRPr="009815DF">
              <w:rPr>
                <w:sz w:val="24"/>
                <w:szCs w:val="24"/>
              </w:rPr>
              <w:t>Data Flow Diagrams (DFDs)</w:t>
            </w:r>
          </w:p>
        </w:tc>
        <w:tc>
          <w:tcPr>
            <w:tcW w:w="2681" w:type="dxa"/>
          </w:tcPr>
          <w:p w14:paraId="01C9D7FA" w14:textId="4DD3C397" w:rsidR="00717B6A" w:rsidRPr="009815DF" w:rsidRDefault="002B316C" w:rsidP="009815DF">
            <w:pPr>
              <w:pStyle w:val="TableParagraph"/>
              <w:spacing w:line="360" w:lineRule="auto"/>
              <w:rPr>
                <w:sz w:val="24"/>
                <w:szCs w:val="24"/>
              </w:rPr>
            </w:pPr>
            <w:r>
              <w:rPr>
                <w:sz w:val="24"/>
                <w:szCs w:val="24"/>
              </w:rPr>
              <w:t xml:space="preserve">                         2</w:t>
            </w:r>
            <w:r w:rsidR="00C103A1">
              <w:rPr>
                <w:sz w:val="24"/>
                <w:szCs w:val="24"/>
              </w:rPr>
              <w:t>7</w:t>
            </w:r>
            <w:r>
              <w:rPr>
                <w:sz w:val="24"/>
                <w:szCs w:val="24"/>
              </w:rPr>
              <w:t>-3</w:t>
            </w:r>
            <w:r w:rsidR="00C103A1">
              <w:rPr>
                <w:sz w:val="24"/>
                <w:szCs w:val="24"/>
              </w:rPr>
              <w:t>3</w:t>
            </w:r>
          </w:p>
        </w:tc>
      </w:tr>
      <w:tr w:rsidR="00717B6A" w:rsidRPr="009815DF" w14:paraId="46DB2CA3" w14:textId="77777777" w:rsidTr="00814AD6">
        <w:trPr>
          <w:trHeight w:val="565"/>
        </w:trPr>
        <w:tc>
          <w:tcPr>
            <w:tcW w:w="1113" w:type="dxa"/>
          </w:tcPr>
          <w:p w14:paraId="416F158B" w14:textId="77777777" w:rsidR="00717B6A" w:rsidRPr="009815DF" w:rsidRDefault="00717B6A" w:rsidP="009815DF">
            <w:pPr>
              <w:pStyle w:val="TableParagraph"/>
              <w:spacing w:before="128" w:line="360" w:lineRule="auto"/>
              <w:ind w:right="198"/>
              <w:jc w:val="right"/>
              <w:rPr>
                <w:sz w:val="24"/>
                <w:szCs w:val="24"/>
              </w:rPr>
            </w:pPr>
            <w:r w:rsidRPr="009815DF">
              <w:rPr>
                <w:w w:val="95"/>
                <w:sz w:val="24"/>
                <w:szCs w:val="24"/>
              </w:rPr>
              <w:t>2.3.1</w:t>
            </w:r>
          </w:p>
        </w:tc>
        <w:tc>
          <w:tcPr>
            <w:tcW w:w="5252" w:type="dxa"/>
          </w:tcPr>
          <w:p w14:paraId="5D9A5973" w14:textId="77777777" w:rsidR="00717B6A" w:rsidRPr="009815DF" w:rsidRDefault="00717B6A" w:rsidP="009815DF">
            <w:pPr>
              <w:pStyle w:val="TableParagraph"/>
              <w:spacing w:before="128" w:line="360" w:lineRule="auto"/>
              <w:ind w:left="200"/>
              <w:rPr>
                <w:sz w:val="24"/>
                <w:szCs w:val="24"/>
              </w:rPr>
            </w:pPr>
            <w:r w:rsidRPr="009815DF">
              <w:rPr>
                <w:sz w:val="24"/>
                <w:szCs w:val="24"/>
              </w:rPr>
              <w:t>DFD Level 0</w:t>
            </w:r>
          </w:p>
        </w:tc>
        <w:tc>
          <w:tcPr>
            <w:tcW w:w="2681" w:type="dxa"/>
          </w:tcPr>
          <w:p w14:paraId="05667675" w14:textId="287C2132" w:rsidR="00717B6A" w:rsidRPr="009815DF" w:rsidRDefault="002B316C" w:rsidP="009815DF">
            <w:pPr>
              <w:pStyle w:val="TableParagraph"/>
              <w:spacing w:line="360" w:lineRule="auto"/>
              <w:rPr>
                <w:sz w:val="24"/>
                <w:szCs w:val="24"/>
              </w:rPr>
            </w:pPr>
            <w:r>
              <w:rPr>
                <w:sz w:val="24"/>
                <w:szCs w:val="24"/>
              </w:rPr>
              <w:t xml:space="preserve">                            2</w:t>
            </w:r>
            <w:r w:rsidR="00C103A1">
              <w:rPr>
                <w:sz w:val="24"/>
                <w:szCs w:val="24"/>
              </w:rPr>
              <w:t>7</w:t>
            </w:r>
          </w:p>
        </w:tc>
      </w:tr>
      <w:tr w:rsidR="00717B6A" w:rsidRPr="009815DF" w14:paraId="57F9FC7F" w14:textId="77777777" w:rsidTr="00814AD6">
        <w:trPr>
          <w:trHeight w:val="565"/>
        </w:trPr>
        <w:tc>
          <w:tcPr>
            <w:tcW w:w="1113" w:type="dxa"/>
          </w:tcPr>
          <w:p w14:paraId="614C43A7" w14:textId="77777777" w:rsidR="00717B6A" w:rsidRPr="009815DF" w:rsidRDefault="00717B6A" w:rsidP="009815DF">
            <w:pPr>
              <w:pStyle w:val="TableParagraph"/>
              <w:spacing w:before="126" w:line="360" w:lineRule="auto"/>
              <w:ind w:right="198"/>
              <w:jc w:val="right"/>
              <w:rPr>
                <w:sz w:val="24"/>
                <w:szCs w:val="24"/>
              </w:rPr>
            </w:pPr>
            <w:r w:rsidRPr="009815DF">
              <w:rPr>
                <w:w w:val="95"/>
                <w:sz w:val="24"/>
                <w:szCs w:val="24"/>
              </w:rPr>
              <w:t>2.3.2</w:t>
            </w:r>
          </w:p>
        </w:tc>
        <w:tc>
          <w:tcPr>
            <w:tcW w:w="5252" w:type="dxa"/>
          </w:tcPr>
          <w:p w14:paraId="45CC40B9" w14:textId="77777777" w:rsidR="00717B6A" w:rsidRPr="009815DF" w:rsidRDefault="00717B6A" w:rsidP="009815DF">
            <w:pPr>
              <w:pStyle w:val="TableParagraph"/>
              <w:spacing w:before="126" w:line="360" w:lineRule="auto"/>
              <w:ind w:left="200"/>
              <w:rPr>
                <w:sz w:val="24"/>
                <w:szCs w:val="24"/>
              </w:rPr>
            </w:pPr>
            <w:r w:rsidRPr="009815DF">
              <w:rPr>
                <w:sz w:val="24"/>
                <w:szCs w:val="24"/>
              </w:rPr>
              <w:t>DFD Level 1</w:t>
            </w:r>
          </w:p>
        </w:tc>
        <w:tc>
          <w:tcPr>
            <w:tcW w:w="2681" w:type="dxa"/>
          </w:tcPr>
          <w:p w14:paraId="47DBD7FE" w14:textId="7E65F1CE" w:rsidR="00717B6A" w:rsidRPr="009815DF" w:rsidRDefault="002B316C" w:rsidP="009815DF">
            <w:pPr>
              <w:pStyle w:val="TableParagraph"/>
              <w:spacing w:line="360" w:lineRule="auto"/>
              <w:rPr>
                <w:sz w:val="24"/>
                <w:szCs w:val="24"/>
              </w:rPr>
            </w:pPr>
            <w:r>
              <w:rPr>
                <w:sz w:val="24"/>
                <w:szCs w:val="24"/>
              </w:rPr>
              <w:t xml:space="preserve">                            2</w:t>
            </w:r>
            <w:r w:rsidR="00C103A1">
              <w:rPr>
                <w:sz w:val="24"/>
                <w:szCs w:val="24"/>
              </w:rPr>
              <w:t>8</w:t>
            </w:r>
          </w:p>
        </w:tc>
      </w:tr>
      <w:tr w:rsidR="00717B6A" w:rsidRPr="009815DF" w14:paraId="7B6066F0" w14:textId="77777777" w:rsidTr="00814AD6">
        <w:trPr>
          <w:trHeight w:val="566"/>
        </w:trPr>
        <w:tc>
          <w:tcPr>
            <w:tcW w:w="1113" w:type="dxa"/>
          </w:tcPr>
          <w:p w14:paraId="2C586A15" w14:textId="77777777" w:rsidR="00717B6A" w:rsidRPr="009815DF" w:rsidRDefault="00717B6A" w:rsidP="009815DF">
            <w:pPr>
              <w:pStyle w:val="TableParagraph"/>
              <w:spacing w:before="128" w:line="360" w:lineRule="auto"/>
              <w:ind w:right="198"/>
              <w:jc w:val="right"/>
              <w:rPr>
                <w:sz w:val="24"/>
                <w:szCs w:val="24"/>
              </w:rPr>
            </w:pPr>
            <w:r w:rsidRPr="009815DF">
              <w:rPr>
                <w:w w:val="95"/>
                <w:sz w:val="24"/>
                <w:szCs w:val="24"/>
              </w:rPr>
              <w:t>2.3.2</w:t>
            </w:r>
          </w:p>
        </w:tc>
        <w:tc>
          <w:tcPr>
            <w:tcW w:w="5252" w:type="dxa"/>
          </w:tcPr>
          <w:p w14:paraId="56EA6837" w14:textId="77777777" w:rsidR="00717B6A" w:rsidRPr="009815DF" w:rsidRDefault="00717B6A" w:rsidP="009815DF">
            <w:pPr>
              <w:pStyle w:val="TableParagraph"/>
              <w:spacing w:before="128" w:line="360" w:lineRule="auto"/>
              <w:ind w:left="200"/>
              <w:rPr>
                <w:sz w:val="24"/>
                <w:szCs w:val="24"/>
              </w:rPr>
            </w:pPr>
            <w:r w:rsidRPr="009815DF">
              <w:rPr>
                <w:sz w:val="24"/>
                <w:szCs w:val="24"/>
              </w:rPr>
              <w:t>DFD Level 2</w:t>
            </w:r>
          </w:p>
        </w:tc>
        <w:tc>
          <w:tcPr>
            <w:tcW w:w="2681" w:type="dxa"/>
          </w:tcPr>
          <w:p w14:paraId="79ACF5D8" w14:textId="038C9AFD" w:rsidR="00717B6A" w:rsidRPr="009815DF" w:rsidRDefault="002B316C" w:rsidP="009815DF">
            <w:pPr>
              <w:pStyle w:val="TableParagraph"/>
              <w:spacing w:line="360" w:lineRule="auto"/>
              <w:rPr>
                <w:sz w:val="24"/>
                <w:szCs w:val="24"/>
              </w:rPr>
            </w:pPr>
            <w:r>
              <w:rPr>
                <w:sz w:val="24"/>
                <w:szCs w:val="24"/>
              </w:rPr>
              <w:t xml:space="preserve">                         </w:t>
            </w:r>
            <w:r w:rsidR="00200EE9">
              <w:rPr>
                <w:sz w:val="24"/>
                <w:szCs w:val="24"/>
              </w:rPr>
              <w:t xml:space="preserve"> </w:t>
            </w:r>
            <w:r w:rsidR="00C103A1">
              <w:rPr>
                <w:sz w:val="24"/>
                <w:szCs w:val="24"/>
              </w:rPr>
              <w:t>29</w:t>
            </w:r>
            <w:r>
              <w:rPr>
                <w:sz w:val="24"/>
                <w:szCs w:val="24"/>
              </w:rPr>
              <w:t>-3</w:t>
            </w:r>
            <w:r w:rsidR="00C103A1">
              <w:rPr>
                <w:sz w:val="24"/>
                <w:szCs w:val="24"/>
              </w:rPr>
              <w:t>0</w:t>
            </w:r>
          </w:p>
        </w:tc>
      </w:tr>
      <w:tr w:rsidR="00717B6A" w:rsidRPr="009815DF" w14:paraId="347EBD80" w14:textId="77777777" w:rsidTr="00814AD6">
        <w:trPr>
          <w:trHeight w:val="851"/>
        </w:trPr>
        <w:tc>
          <w:tcPr>
            <w:tcW w:w="1113" w:type="dxa"/>
          </w:tcPr>
          <w:p w14:paraId="3C59EE9D" w14:textId="77777777" w:rsidR="00717B6A" w:rsidRPr="009815DF" w:rsidRDefault="00717B6A" w:rsidP="009815DF">
            <w:pPr>
              <w:pStyle w:val="TableParagraph"/>
              <w:spacing w:before="128" w:line="360" w:lineRule="auto"/>
              <w:ind w:left="374" w:right="374"/>
              <w:jc w:val="center"/>
              <w:rPr>
                <w:sz w:val="24"/>
                <w:szCs w:val="24"/>
              </w:rPr>
            </w:pPr>
            <w:r w:rsidRPr="009815DF">
              <w:rPr>
                <w:sz w:val="24"/>
                <w:szCs w:val="24"/>
              </w:rPr>
              <w:t>2.4</w:t>
            </w:r>
          </w:p>
        </w:tc>
        <w:tc>
          <w:tcPr>
            <w:tcW w:w="7933" w:type="dxa"/>
            <w:gridSpan w:val="2"/>
          </w:tcPr>
          <w:p w14:paraId="6123C663" w14:textId="7EE40916" w:rsidR="00717B6A" w:rsidRPr="009815DF" w:rsidRDefault="00717B6A" w:rsidP="009815DF">
            <w:pPr>
              <w:pStyle w:val="TableParagraph"/>
              <w:spacing w:before="128" w:line="360" w:lineRule="auto"/>
              <w:ind w:left="200"/>
              <w:rPr>
                <w:sz w:val="24"/>
                <w:szCs w:val="24"/>
              </w:rPr>
            </w:pPr>
            <w:r w:rsidRPr="009815DF">
              <w:rPr>
                <w:sz w:val="24"/>
                <w:szCs w:val="24"/>
              </w:rPr>
              <w:t>Software Requirement Specification in IEEE Format</w:t>
            </w:r>
            <w:r w:rsidR="002B316C">
              <w:rPr>
                <w:sz w:val="24"/>
                <w:szCs w:val="24"/>
              </w:rPr>
              <w:t xml:space="preserve">                         3</w:t>
            </w:r>
            <w:r w:rsidR="00C103A1">
              <w:rPr>
                <w:sz w:val="24"/>
                <w:szCs w:val="24"/>
              </w:rPr>
              <w:t>1</w:t>
            </w:r>
            <w:r w:rsidR="002B316C">
              <w:rPr>
                <w:sz w:val="24"/>
                <w:szCs w:val="24"/>
              </w:rPr>
              <w:t>-3</w:t>
            </w:r>
            <w:r w:rsidR="00C103A1">
              <w:rPr>
                <w:sz w:val="24"/>
                <w:szCs w:val="24"/>
              </w:rPr>
              <w:t>8</w:t>
            </w:r>
          </w:p>
        </w:tc>
      </w:tr>
      <w:tr w:rsidR="00717B6A" w:rsidRPr="009815DF" w14:paraId="3171FEC8" w14:textId="77777777" w:rsidTr="00814AD6">
        <w:trPr>
          <w:trHeight w:val="873"/>
        </w:trPr>
        <w:tc>
          <w:tcPr>
            <w:tcW w:w="1113" w:type="dxa"/>
          </w:tcPr>
          <w:p w14:paraId="7D38A2CD" w14:textId="77777777" w:rsidR="00717B6A" w:rsidRPr="009815DF" w:rsidRDefault="00717B6A" w:rsidP="009815DF">
            <w:pPr>
              <w:pStyle w:val="TableParagraph"/>
              <w:spacing w:before="1" w:line="360" w:lineRule="auto"/>
              <w:rPr>
                <w:b/>
                <w:sz w:val="24"/>
                <w:szCs w:val="24"/>
              </w:rPr>
            </w:pPr>
          </w:p>
          <w:p w14:paraId="00CA815F" w14:textId="77777777" w:rsidR="00717B6A" w:rsidRPr="009815DF" w:rsidRDefault="00717B6A" w:rsidP="009815DF">
            <w:pPr>
              <w:pStyle w:val="TableParagraph"/>
              <w:spacing w:before="1" w:line="360" w:lineRule="auto"/>
              <w:ind w:left="200"/>
              <w:rPr>
                <w:b/>
                <w:sz w:val="24"/>
                <w:szCs w:val="24"/>
              </w:rPr>
            </w:pPr>
            <w:r w:rsidRPr="009815DF">
              <w:rPr>
                <w:b/>
                <w:sz w:val="24"/>
                <w:szCs w:val="24"/>
              </w:rPr>
              <w:t>3.</w:t>
            </w:r>
          </w:p>
        </w:tc>
        <w:tc>
          <w:tcPr>
            <w:tcW w:w="5252" w:type="dxa"/>
          </w:tcPr>
          <w:p w14:paraId="73D1C664" w14:textId="77777777" w:rsidR="00717B6A" w:rsidRPr="009815DF" w:rsidRDefault="00717B6A" w:rsidP="009815DF">
            <w:pPr>
              <w:pStyle w:val="TableParagraph"/>
              <w:spacing w:line="360" w:lineRule="auto"/>
              <w:rPr>
                <w:b/>
                <w:sz w:val="24"/>
                <w:szCs w:val="24"/>
              </w:rPr>
            </w:pPr>
          </w:p>
          <w:p w14:paraId="51B4E2F7" w14:textId="77777777" w:rsidR="00717B6A" w:rsidRPr="009815DF" w:rsidRDefault="00717B6A" w:rsidP="009815DF">
            <w:pPr>
              <w:pStyle w:val="TableParagraph"/>
              <w:spacing w:line="360" w:lineRule="auto"/>
              <w:ind w:left="200"/>
              <w:rPr>
                <w:b/>
                <w:sz w:val="24"/>
                <w:szCs w:val="24"/>
              </w:rPr>
            </w:pPr>
            <w:r w:rsidRPr="009815DF">
              <w:rPr>
                <w:b/>
                <w:sz w:val="24"/>
                <w:szCs w:val="24"/>
              </w:rPr>
              <w:t>Design Phase</w:t>
            </w:r>
          </w:p>
        </w:tc>
        <w:tc>
          <w:tcPr>
            <w:tcW w:w="2681" w:type="dxa"/>
          </w:tcPr>
          <w:p w14:paraId="2373EDAE" w14:textId="68F4C2CD" w:rsidR="00717B6A" w:rsidRPr="009815DF" w:rsidRDefault="009A4F8E" w:rsidP="009815DF">
            <w:pPr>
              <w:pStyle w:val="TableParagraph"/>
              <w:spacing w:line="360" w:lineRule="auto"/>
              <w:rPr>
                <w:sz w:val="24"/>
                <w:szCs w:val="24"/>
              </w:rPr>
            </w:pPr>
            <w:r>
              <w:rPr>
                <w:sz w:val="24"/>
                <w:szCs w:val="24"/>
              </w:rPr>
              <w:t xml:space="preserve">                          </w:t>
            </w:r>
            <w:r w:rsidR="00C103A1">
              <w:rPr>
                <w:sz w:val="24"/>
                <w:szCs w:val="24"/>
              </w:rPr>
              <w:t>39</w:t>
            </w:r>
            <w:r>
              <w:rPr>
                <w:sz w:val="24"/>
                <w:szCs w:val="24"/>
              </w:rPr>
              <w:t>-</w:t>
            </w:r>
            <w:r w:rsidR="00C103A1">
              <w:rPr>
                <w:sz w:val="24"/>
                <w:szCs w:val="24"/>
              </w:rPr>
              <w:t>47</w:t>
            </w:r>
          </w:p>
        </w:tc>
      </w:tr>
      <w:tr w:rsidR="00717B6A" w:rsidRPr="009815DF" w14:paraId="5C08DF84" w14:textId="77777777" w:rsidTr="00814AD6">
        <w:trPr>
          <w:trHeight w:val="562"/>
        </w:trPr>
        <w:tc>
          <w:tcPr>
            <w:tcW w:w="1113" w:type="dxa"/>
          </w:tcPr>
          <w:p w14:paraId="7D481EF0" w14:textId="77777777" w:rsidR="00717B6A" w:rsidRPr="009815DF" w:rsidRDefault="00717B6A" w:rsidP="009815DF">
            <w:pPr>
              <w:pStyle w:val="TableParagraph"/>
              <w:spacing w:before="125" w:line="360" w:lineRule="auto"/>
              <w:ind w:left="374" w:right="374"/>
              <w:jc w:val="center"/>
              <w:rPr>
                <w:sz w:val="24"/>
                <w:szCs w:val="24"/>
              </w:rPr>
            </w:pPr>
            <w:r w:rsidRPr="009815DF">
              <w:rPr>
                <w:sz w:val="24"/>
                <w:szCs w:val="24"/>
              </w:rPr>
              <w:t>3.1</w:t>
            </w:r>
          </w:p>
        </w:tc>
        <w:tc>
          <w:tcPr>
            <w:tcW w:w="5252" w:type="dxa"/>
          </w:tcPr>
          <w:p w14:paraId="52D7C6B0" w14:textId="0ADE9A54" w:rsidR="00717B6A" w:rsidRPr="009815DF" w:rsidRDefault="00717B6A" w:rsidP="009815DF">
            <w:pPr>
              <w:pStyle w:val="TableParagraph"/>
              <w:spacing w:before="125" w:line="360" w:lineRule="auto"/>
              <w:ind w:left="265"/>
              <w:rPr>
                <w:sz w:val="24"/>
                <w:szCs w:val="24"/>
              </w:rPr>
            </w:pPr>
            <w:r w:rsidRPr="009815DF">
              <w:rPr>
                <w:sz w:val="24"/>
                <w:szCs w:val="24"/>
              </w:rPr>
              <w:t>Class Diagram</w:t>
            </w:r>
            <w:r w:rsidR="002B316C">
              <w:rPr>
                <w:sz w:val="24"/>
                <w:szCs w:val="24"/>
              </w:rPr>
              <w:t xml:space="preserve">                                    </w:t>
            </w:r>
          </w:p>
        </w:tc>
        <w:tc>
          <w:tcPr>
            <w:tcW w:w="2681" w:type="dxa"/>
          </w:tcPr>
          <w:p w14:paraId="3AEE1E30" w14:textId="4E16FA11" w:rsidR="00717B6A" w:rsidRPr="009815DF" w:rsidRDefault="002B316C" w:rsidP="009815DF">
            <w:pPr>
              <w:pStyle w:val="TableParagraph"/>
              <w:spacing w:line="360" w:lineRule="auto"/>
              <w:rPr>
                <w:sz w:val="24"/>
                <w:szCs w:val="24"/>
              </w:rPr>
            </w:pPr>
            <w:r>
              <w:rPr>
                <w:sz w:val="24"/>
                <w:szCs w:val="24"/>
              </w:rPr>
              <w:t xml:space="preserve">                             </w:t>
            </w:r>
            <w:r w:rsidR="00C103A1">
              <w:rPr>
                <w:sz w:val="24"/>
                <w:szCs w:val="24"/>
              </w:rPr>
              <w:t>39</w:t>
            </w:r>
          </w:p>
        </w:tc>
      </w:tr>
      <w:tr w:rsidR="00717B6A" w:rsidRPr="009815DF" w14:paraId="2E2D7837" w14:textId="77777777" w:rsidTr="00814AD6">
        <w:trPr>
          <w:trHeight w:val="565"/>
        </w:trPr>
        <w:tc>
          <w:tcPr>
            <w:tcW w:w="1113" w:type="dxa"/>
          </w:tcPr>
          <w:p w14:paraId="5B73C11D" w14:textId="77777777" w:rsidR="00717B6A" w:rsidRPr="009815DF" w:rsidRDefault="00717B6A" w:rsidP="009815DF">
            <w:pPr>
              <w:pStyle w:val="TableParagraph"/>
              <w:spacing w:before="126" w:line="360" w:lineRule="auto"/>
              <w:ind w:left="374" w:right="374"/>
              <w:jc w:val="center"/>
              <w:rPr>
                <w:sz w:val="24"/>
                <w:szCs w:val="24"/>
              </w:rPr>
            </w:pPr>
            <w:r w:rsidRPr="009815DF">
              <w:rPr>
                <w:sz w:val="24"/>
                <w:szCs w:val="24"/>
              </w:rPr>
              <w:t>3.2</w:t>
            </w:r>
          </w:p>
        </w:tc>
        <w:tc>
          <w:tcPr>
            <w:tcW w:w="5252" w:type="dxa"/>
          </w:tcPr>
          <w:p w14:paraId="02C46089" w14:textId="2B4FE229" w:rsidR="00717B6A" w:rsidRPr="009815DF" w:rsidRDefault="00717B6A" w:rsidP="009815DF">
            <w:pPr>
              <w:pStyle w:val="TableParagraph"/>
              <w:spacing w:before="126" w:line="360" w:lineRule="auto"/>
              <w:ind w:left="265"/>
              <w:rPr>
                <w:sz w:val="24"/>
                <w:szCs w:val="24"/>
              </w:rPr>
            </w:pPr>
            <w:r w:rsidRPr="009815DF">
              <w:rPr>
                <w:sz w:val="24"/>
                <w:szCs w:val="24"/>
              </w:rPr>
              <w:t>Sequence Diagram</w:t>
            </w:r>
            <w:r w:rsidR="002B316C">
              <w:rPr>
                <w:sz w:val="24"/>
                <w:szCs w:val="24"/>
              </w:rPr>
              <w:t xml:space="preserve">                                                                              </w:t>
            </w:r>
          </w:p>
        </w:tc>
        <w:tc>
          <w:tcPr>
            <w:tcW w:w="2681" w:type="dxa"/>
          </w:tcPr>
          <w:p w14:paraId="42B829EE" w14:textId="73B66449" w:rsidR="00717B6A" w:rsidRPr="009815DF" w:rsidRDefault="0044261F" w:rsidP="009815DF">
            <w:pPr>
              <w:pStyle w:val="TableParagraph"/>
              <w:spacing w:line="360" w:lineRule="auto"/>
              <w:rPr>
                <w:sz w:val="24"/>
                <w:szCs w:val="24"/>
              </w:rPr>
            </w:pPr>
            <w:r>
              <w:rPr>
                <w:sz w:val="24"/>
                <w:szCs w:val="24"/>
              </w:rPr>
              <w:t xml:space="preserve">                           4</w:t>
            </w:r>
            <w:r w:rsidR="00C103A1">
              <w:rPr>
                <w:sz w:val="24"/>
                <w:szCs w:val="24"/>
              </w:rPr>
              <w:t>0</w:t>
            </w:r>
            <w:r>
              <w:rPr>
                <w:sz w:val="24"/>
                <w:szCs w:val="24"/>
              </w:rPr>
              <w:t>-4</w:t>
            </w:r>
            <w:r w:rsidR="00C103A1">
              <w:rPr>
                <w:sz w:val="24"/>
                <w:szCs w:val="24"/>
              </w:rPr>
              <w:t>2</w:t>
            </w:r>
          </w:p>
        </w:tc>
      </w:tr>
      <w:tr w:rsidR="00717B6A" w:rsidRPr="009815DF" w14:paraId="3C70DA64" w14:textId="77777777" w:rsidTr="00814AD6">
        <w:trPr>
          <w:trHeight w:val="566"/>
        </w:trPr>
        <w:tc>
          <w:tcPr>
            <w:tcW w:w="1113" w:type="dxa"/>
          </w:tcPr>
          <w:p w14:paraId="21699DEA" w14:textId="77777777" w:rsidR="00717B6A" w:rsidRPr="009815DF" w:rsidRDefault="00717B6A" w:rsidP="009815DF">
            <w:pPr>
              <w:pStyle w:val="TableParagraph"/>
              <w:spacing w:before="128" w:line="360" w:lineRule="auto"/>
              <w:ind w:left="374" w:right="374"/>
              <w:jc w:val="center"/>
              <w:rPr>
                <w:sz w:val="24"/>
                <w:szCs w:val="24"/>
              </w:rPr>
            </w:pPr>
            <w:r w:rsidRPr="009815DF">
              <w:rPr>
                <w:sz w:val="24"/>
                <w:szCs w:val="24"/>
              </w:rPr>
              <w:t>3.3</w:t>
            </w:r>
          </w:p>
        </w:tc>
        <w:tc>
          <w:tcPr>
            <w:tcW w:w="5252" w:type="dxa"/>
          </w:tcPr>
          <w:p w14:paraId="6BDBDBDE" w14:textId="77777777" w:rsidR="00717B6A" w:rsidRPr="009815DF" w:rsidRDefault="00717B6A" w:rsidP="009815DF">
            <w:pPr>
              <w:pStyle w:val="TableParagraph"/>
              <w:spacing w:before="128" w:line="360" w:lineRule="auto"/>
              <w:ind w:left="265"/>
              <w:rPr>
                <w:sz w:val="24"/>
                <w:szCs w:val="24"/>
              </w:rPr>
            </w:pPr>
            <w:r w:rsidRPr="009815DF">
              <w:rPr>
                <w:sz w:val="24"/>
                <w:szCs w:val="24"/>
              </w:rPr>
              <w:t>Collaboration Diagram</w:t>
            </w:r>
          </w:p>
        </w:tc>
        <w:tc>
          <w:tcPr>
            <w:tcW w:w="2681" w:type="dxa"/>
          </w:tcPr>
          <w:p w14:paraId="6C8EC6E3" w14:textId="34D3C299" w:rsidR="00717B6A" w:rsidRPr="009815DF" w:rsidRDefault="0044261F" w:rsidP="009815DF">
            <w:pPr>
              <w:pStyle w:val="TableParagraph"/>
              <w:spacing w:line="360" w:lineRule="auto"/>
              <w:rPr>
                <w:sz w:val="24"/>
                <w:szCs w:val="24"/>
              </w:rPr>
            </w:pPr>
            <w:r>
              <w:rPr>
                <w:sz w:val="24"/>
                <w:szCs w:val="24"/>
              </w:rPr>
              <w:t xml:space="preserve">                           4</w:t>
            </w:r>
            <w:r w:rsidR="00C103A1">
              <w:rPr>
                <w:sz w:val="24"/>
                <w:szCs w:val="24"/>
              </w:rPr>
              <w:t>3</w:t>
            </w:r>
            <w:r>
              <w:rPr>
                <w:sz w:val="24"/>
                <w:szCs w:val="24"/>
              </w:rPr>
              <w:t>-4</w:t>
            </w:r>
            <w:r w:rsidR="00C103A1">
              <w:rPr>
                <w:sz w:val="24"/>
                <w:szCs w:val="24"/>
              </w:rPr>
              <w:t>4</w:t>
            </w:r>
          </w:p>
        </w:tc>
      </w:tr>
      <w:tr w:rsidR="00717B6A" w:rsidRPr="009815DF" w14:paraId="3CC8F5F4" w14:textId="77777777" w:rsidTr="00814AD6">
        <w:trPr>
          <w:trHeight w:val="801"/>
        </w:trPr>
        <w:tc>
          <w:tcPr>
            <w:tcW w:w="1113" w:type="dxa"/>
          </w:tcPr>
          <w:p w14:paraId="507705C5" w14:textId="77777777" w:rsidR="00717B6A" w:rsidRPr="009815DF" w:rsidRDefault="00717B6A" w:rsidP="009815DF">
            <w:pPr>
              <w:pStyle w:val="TableParagraph"/>
              <w:spacing w:before="128" w:line="360" w:lineRule="auto"/>
              <w:ind w:left="374" w:right="374"/>
              <w:jc w:val="center"/>
              <w:rPr>
                <w:sz w:val="24"/>
                <w:szCs w:val="24"/>
              </w:rPr>
            </w:pPr>
            <w:r w:rsidRPr="009815DF">
              <w:rPr>
                <w:sz w:val="24"/>
                <w:szCs w:val="24"/>
              </w:rPr>
              <w:t>3.4</w:t>
            </w:r>
          </w:p>
        </w:tc>
        <w:tc>
          <w:tcPr>
            <w:tcW w:w="5252" w:type="dxa"/>
          </w:tcPr>
          <w:p w14:paraId="01252F6F" w14:textId="36BD2660" w:rsidR="00717B6A" w:rsidRPr="009815DF" w:rsidRDefault="00717B6A" w:rsidP="009815DF">
            <w:pPr>
              <w:pStyle w:val="TableParagraph"/>
              <w:spacing w:before="128" w:line="360" w:lineRule="auto"/>
              <w:ind w:left="265"/>
              <w:rPr>
                <w:sz w:val="24"/>
                <w:szCs w:val="24"/>
              </w:rPr>
            </w:pPr>
            <w:r w:rsidRPr="009815DF">
              <w:rPr>
                <w:sz w:val="24"/>
                <w:szCs w:val="24"/>
              </w:rPr>
              <w:t xml:space="preserve">Database </w:t>
            </w:r>
            <w:r w:rsidR="00EC44AB" w:rsidRPr="009815DF">
              <w:rPr>
                <w:sz w:val="24"/>
                <w:szCs w:val="24"/>
              </w:rPr>
              <w:t>Design:</w:t>
            </w:r>
            <w:r w:rsidRPr="009815DF">
              <w:rPr>
                <w:sz w:val="24"/>
                <w:szCs w:val="24"/>
              </w:rPr>
              <w:t xml:space="preserve"> ER Diagram</w:t>
            </w:r>
          </w:p>
        </w:tc>
        <w:tc>
          <w:tcPr>
            <w:tcW w:w="2681" w:type="dxa"/>
          </w:tcPr>
          <w:p w14:paraId="0A997923" w14:textId="53B68E54" w:rsidR="00717B6A" w:rsidRPr="009815DF" w:rsidRDefault="0044261F" w:rsidP="009815DF">
            <w:pPr>
              <w:pStyle w:val="TableParagraph"/>
              <w:spacing w:line="360" w:lineRule="auto"/>
              <w:rPr>
                <w:sz w:val="24"/>
                <w:szCs w:val="24"/>
              </w:rPr>
            </w:pPr>
            <w:r>
              <w:rPr>
                <w:sz w:val="24"/>
                <w:szCs w:val="24"/>
              </w:rPr>
              <w:t xml:space="preserve">                              4</w:t>
            </w:r>
            <w:r w:rsidR="00C103A1">
              <w:rPr>
                <w:sz w:val="24"/>
                <w:szCs w:val="24"/>
              </w:rPr>
              <w:t>5</w:t>
            </w:r>
          </w:p>
        </w:tc>
      </w:tr>
      <w:tr w:rsidR="00717B6A" w:rsidRPr="009815DF" w14:paraId="2357D449" w14:textId="77777777" w:rsidTr="00814AD6">
        <w:trPr>
          <w:trHeight w:val="811"/>
        </w:trPr>
        <w:tc>
          <w:tcPr>
            <w:tcW w:w="1113" w:type="dxa"/>
          </w:tcPr>
          <w:p w14:paraId="04906680" w14:textId="77777777" w:rsidR="00717B6A" w:rsidRPr="009815DF" w:rsidRDefault="00717B6A" w:rsidP="009815DF">
            <w:pPr>
              <w:pStyle w:val="TableParagraph"/>
              <w:spacing w:before="7" w:line="360" w:lineRule="auto"/>
              <w:rPr>
                <w:b/>
                <w:sz w:val="24"/>
                <w:szCs w:val="24"/>
              </w:rPr>
            </w:pPr>
          </w:p>
          <w:p w14:paraId="32B8F7FF" w14:textId="77777777" w:rsidR="00717B6A" w:rsidRPr="009815DF" w:rsidRDefault="00717B6A" w:rsidP="009815DF">
            <w:pPr>
              <w:pStyle w:val="TableParagraph"/>
              <w:spacing w:line="360" w:lineRule="auto"/>
              <w:ind w:left="200"/>
              <w:rPr>
                <w:b/>
                <w:sz w:val="24"/>
                <w:szCs w:val="24"/>
              </w:rPr>
            </w:pPr>
            <w:r w:rsidRPr="009815DF">
              <w:rPr>
                <w:b/>
                <w:sz w:val="24"/>
                <w:szCs w:val="24"/>
              </w:rPr>
              <w:t>4.</w:t>
            </w:r>
          </w:p>
        </w:tc>
        <w:tc>
          <w:tcPr>
            <w:tcW w:w="5252" w:type="dxa"/>
          </w:tcPr>
          <w:p w14:paraId="7D0EADA7" w14:textId="77777777" w:rsidR="00717B6A" w:rsidRPr="009815DF" w:rsidRDefault="00717B6A" w:rsidP="009815DF">
            <w:pPr>
              <w:pStyle w:val="TableParagraph"/>
              <w:spacing w:before="7" w:line="360" w:lineRule="auto"/>
              <w:rPr>
                <w:b/>
                <w:sz w:val="24"/>
                <w:szCs w:val="24"/>
              </w:rPr>
            </w:pPr>
          </w:p>
          <w:p w14:paraId="3728CC77" w14:textId="016A0C64" w:rsidR="00717B6A" w:rsidRPr="009815DF" w:rsidRDefault="00717B6A" w:rsidP="009815DF">
            <w:pPr>
              <w:pStyle w:val="TableParagraph"/>
              <w:spacing w:line="360" w:lineRule="auto"/>
              <w:ind w:left="200"/>
              <w:rPr>
                <w:b/>
                <w:sz w:val="24"/>
                <w:szCs w:val="24"/>
              </w:rPr>
            </w:pPr>
            <w:r w:rsidRPr="009815DF">
              <w:rPr>
                <w:b/>
                <w:sz w:val="24"/>
                <w:szCs w:val="24"/>
              </w:rPr>
              <w:t>Prototyping-GUI</w:t>
            </w:r>
            <w:r w:rsidR="009A4F8E">
              <w:rPr>
                <w:b/>
                <w:sz w:val="24"/>
                <w:szCs w:val="24"/>
              </w:rPr>
              <w:t xml:space="preserve">                                                                            </w:t>
            </w:r>
          </w:p>
        </w:tc>
        <w:tc>
          <w:tcPr>
            <w:tcW w:w="2681" w:type="dxa"/>
          </w:tcPr>
          <w:p w14:paraId="3338C12E" w14:textId="50E9A4DF" w:rsidR="00717B6A" w:rsidRPr="009815DF" w:rsidRDefault="0044261F" w:rsidP="009815DF">
            <w:pPr>
              <w:pStyle w:val="TableParagraph"/>
              <w:spacing w:line="360" w:lineRule="auto"/>
              <w:rPr>
                <w:sz w:val="24"/>
                <w:szCs w:val="24"/>
              </w:rPr>
            </w:pPr>
            <w:r>
              <w:rPr>
                <w:sz w:val="24"/>
                <w:szCs w:val="24"/>
              </w:rPr>
              <w:t xml:space="preserve">                           4</w:t>
            </w:r>
            <w:r w:rsidR="00C103A1">
              <w:rPr>
                <w:sz w:val="24"/>
                <w:szCs w:val="24"/>
              </w:rPr>
              <w:t>6</w:t>
            </w:r>
            <w:r>
              <w:rPr>
                <w:sz w:val="24"/>
                <w:szCs w:val="24"/>
              </w:rPr>
              <w:t>-4</w:t>
            </w:r>
            <w:r w:rsidR="00C103A1">
              <w:rPr>
                <w:sz w:val="24"/>
                <w:szCs w:val="24"/>
              </w:rPr>
              <w:t>7</w:t>
            </w:r>
          </w:p>
        </w:tc>
      </w:tr>
      <w:tr w:rsidR="00717B6A" w:rsidRPr="009815DF" w14:paraId="4192AD05" w14:textId="77777777" w:rsidTr="00814AD6">
        <w:trPr>
          <w:trHeight w:val="412"/>
        </w:trPr>
        <w:tc>
          <w:tcPr>
            <w:tcW w:w="1113" w:type="dxa"/>
          </w:tcPr>
          <w:p w14:paraId="7B77AE70" w14:textId="77777777" w:rsidR="00717B6A" w:rsidRPr="009815DF" w:rsidRDefault="00717B6A" w:rsidP="009815DF">
            <w:pPr>
              <w:pStyle w:val="TableParagraph"/>
              <w:spacing w:before="113" w:line="360" w:lineRule="auto"/>
              <w:ind w:left="200"/>
              <w:rPr>
                <w:sz w:val="24"/>
                <w:szCs w:val="24"/>
              </w:rPr>
            </w:pPr>
            <w:r w:rsidRPr="009815DF">
              <w:rPr>
                <w:sz w:val="24"/>
                <w:szCs w:val="24"/>
              </w:rPr>
              <w:t>4.1</w:t>
            </w:r>
          </w:p>
        </w:tc>
        <w:tc>
          <w:tcPr>
            <w:tcW w:w="5252" w:type="dxa"/>
          </w:tcPr>
          <w:p w14:paraId="396BE830" w14:textId="77777777" w:rsidR="00717B6A" w:rsidRPr="009815DF" w:rsidRDefault="00717B6A" w:rsidP="009815DF">
            <w:pPr>
              <w:pStyle w:val="TableParagraph"/>
              <w:spacing w:before="113" w:line="360" w:lineRule="auto"/>
              <w:ind w:left="200"/>
              <w:rPr>
                <w:sz w:val="24"/>
                <w:szCs w:val="24"/>
              </w:rPr>
            </w:pPr>
            <w:r w:rsidRPr="009815DF">
              <w:rPr>
                <w:sz w:val="24"/>
                <w:szCs w:val="24"/>
              </w:rPr>
              <w:t>Screen Shots</w:t>
            </w:r>
          </w:p>
        </w:tc>
        <w:tc>
          <w:tcPr>
            <w:tcW w:w="2681" w:type="dxa"/>
          </w:tcPr>
          <w:p w14:paraId="7BB749AF" w14:textId="70E5463C" w:rsidR="00717B6A" w:rsidRPr="009815DF" w:rsidRDefault="0044261F" w:rsidP="009815DF">
            <w:pPr>
              <w:pStyle w:val="TableParagraph"/>
              <w:spacing w:line="360" w:lineRule="auto"/>
              <w:rPr>
                <w:sz w:val="24"/>
                <w:szCs w:val="24"/>
              </w:rPr>
            </w:pPr>
            <w:r>
              <w:rPr>
                <w:sz w:val="24"/>
                <w:szCs w:val="24"/>
              </w:rPr>
              <w:t xml:space="preserve">                           4</w:t>
            </w:r>
            <w:r w:rsidR="00C103A1">
              <w:rPr>
                <w:sz w:val="24"/>
                <w:szCs w:val="24"/>
              </w:rPr>
              <w:t>6</w:t>
            </w:r>
            <w:r>
              <w:rPr>
                <w:sz w:val="24"/>
                <w:szCs w:val="24"/>
              </w:rPr>
              <w:t>-4</w:t>
            </w:r>
            <w:r w:rsidR="00C103A1">
              <w:rPr>
                <w:sz w:val="24"/>
                <w:szCs w:val="24"/>
              </w:rPr>
              <w:t>7</w:t>
            </w:r>
          </w:p>
        </w:tc>
      </w:tr>
    </w:tbl>
    <w:p w14:paraId="330468C4" w14:textId="77777777" w:rsidR="00717B6A" w:rsidRPr="009815DF" w:rsidRDefault="00717B6A" w:rsidP="009815DF">
      <w:pPr>
        <w:spacing w:line="360" w:lineRule="auto"/>
        <w:rPr>
          <w:sz w:val="26"/>
        </w:rPr>
        <w:sectPr w:rsidR="00717B6A" w:rsidRPr="009815DF" w:rsidSect="009815DF">
          <w:pgSz w:w="11910" w:h="16840"/>
          <w:pgMar w:top="864" w:right="1440" w:bottom="864" w:left="1440" w:header="715" w:footer="0" w:gutter="0"/>
          <w:pgBorders w:offsetFrom="page">
            <w:top w:val="single" w:sz="4" w:space="24" w:color="auto"/>
            <w:left w:val="single" w:sz="4" w:space="24" w:color="auto"/>
            <w:bottom w:val="single" w:sz="4" w:space="24" w:color="auto"/>
            <w:right w:val="single" w:sz="4" w:space="24" w:color="auto"/>
          </w:pgBorders>
          <w:cols w:space="720"/>
        </w:sectPr>
      </w:pPr>
    </w:p>
    <w:p w14:paraId="4B33F9C6" w14:textId="532FDCCE" w:rsidR="00717B6A" w:rsidRPr="009815DF" w:rsidRDefault="00717B6A" w:rsidP="00A60EEA">
      <w:pPr>
        <w:pStyle w:val="BodyText"/>
        <w:numPr>
          <w:ilvl w:val="0"/>
          <w:numId w:val="1"/>
        </w:numPr>
        <w:spacing w:before="4" w:line="360" w:lineRule="auto"/>
        <w:jc w:val="center"/>
        <w:rPr>
          <w:sz w:val="28"/>
          <w:szCs w:val="44"/>
        </w:rPr>
      </w:pPr>
      <w:r w:rsidRPr="009815DF">
        <w:rPr>
          <w:sz w:val="28"/>
          <w:szCs w:val="44"/>
        </w:rPr>
        <w:lastRenderedPageBreak/>
        <w:t>PROJECT SELECTION PHASE</w:t>
      </w:r>
    </w:p>
    <w:p w14:paraId="2143EFB9" w14:textId="46504634" w:rsidR="00717B6A" w:rsidRPr="009815DF" w:rsidRDefault="00717B6A" w:rsidP="009815DF">
      <w:pPr>
        <w:pStyle w:val="BodyText"/>
        <w:spacing w:before="4" w:line="360" w:lineRule="auto"/>
        <w:jc w:val="both"/>
        <w:rPr>
          <w:sz w:val="28"/>
          <w:szCs w:val="44"/>
        </w:rPr>
      </w:pPr>
    </w:p>
    <w:p w14:paraId="10A202FF" w14:textId="15839024" w:rsidR="00717B6A" w:rsidRPr="009815DF" w:rsidRDefault="00717B6A" w:rsidP="009815DF">
      <w:pPr>
        <w:pStyle w:val="BodyText"/>
        <w:spacing w:before="4" w:line="360" w:lineRule="auto"/>
        <w:jc w:val="both"/>
        <w:rPr>
          <w:sz w:val="28"/>
          <w:szCs w:val="44"/>
          <w:u w:val="single"/>
        </w:rPr>
      </w:pPr>
      <w:r w:rsidRPr="009815DF">
        <w:rPr>
          <w:sz w:val="28"/>
          <w:szCs w:val="44"/>
          <w:u w:val="single"/>
        </w:rPr>
        <w:t>1.1 SOFTWARE BID</w:t>
      </w:r>
    </w:p>
    <w:p w14:paraId="24020137" w14:textId="0886F402" w:rsidR="00717B6A" w:rsidRPr="009815DF" w:rsidRDefault="00717B6A" w:rsidP="009815DF">
      <w:pPr>
        <w:pStyle w:val="BodyText"/>
        <w:spacing w:before="4" w:line="360" w:lineRule="auto"/>
        <w:jc w:val="both"/>
        <w:rPr>
          <w:sz w:val="28"/>
          <w:szCs w:val="44"/>
        </w:rPr>
      </w:pPr>
    </w:p>
    <w:p w14:paraId="3CE73090" w14:textId="77777777" w:rsidR="00717B6A" w:rsidRPr="009815DF" w:rsidRDefault="00717B6A" w:rsidP="009815DF">
      <w:pPr>
        <w:spacing w:line="360" w:lineRule="auto"/>
        <w:jc w:val="both"/>
        <w:rPr>
          <w:sz w:val="24"/>
          <w:szCs w:val="24"/>
        </w:rPr>
        <w:sectPr w:rsidR="00717B6A" w:rsidRPr="009815DF" w:rsidSect="009815DF">
          <w:pgSz w:w="11910" w:h="16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9815DF">
        <w:rPr>
          <w:sz w:val="24"/>
          <w:szCs w:val="24"/>
        </w:rPr>
        <w:t>Group: 5</w:t>
      </w:r>
      <w:r w:rsidRPr="009815DF">
        <w:rPr>
          <w:sz w:val="24"/>
          <w:szCs w:val="24"/>
        </w:rPr>
        <w:tab/>
      </w:r>
      <w:r w:rsidRPr="009815DF">
        <w:rPr>
          <w:sz w:val="24"/>
          <w:szCs w:val="24"/>
        </w:rPr>
        <w:tab/>
      </w:r>
      <w:r w:rsidRPr="009815DF">
        <w:rPr>
          <w:sz w:val="24"/>
          <w:szCs w:val="24"/>
        </w:rPr>
        <w:tab/>
      </w:r>
      <w:r w:rsidRPr="009815DF">
        <w:rPr>
          <w:sz w:val="24"/>
          <w:szCs w:val="24"/>
        </w:rPr>
        <w:tab/>
      </w:r>
      <w:r w:rsidRPr="009815DF">
        <w:rPr>
          <w:sz w:val="24"/>
          <w:szCs w:val="24"/>
        </w:rPr>
        <w:tab/>
      </w:r>
      <w:r w:rsidRPr="009815DF">
        <w:rPr>
          <w:sz w:val="24"/>
          <w:szCs w:val="24"/>
        </w:rPr>
        <w:tab/>
      </w:r>
      <w:r w:rsidRPr="009815DF">
        <w:rPr>
          <w:sz w:val="24"/>
          <w:szCs w:val="24"/>
        </w:rPr>
        <w:tab/>
      </w:r>
      <w:r w:rsidRPr="009815DF">
        <w:rPr>
          <w:sz w:val="24"/>
          <w:szCs w:val="24"/>
        </w:rPr>
        <w:tab/>
      </w:r>
      <w:r w:rsidRPr="009815DF">
        <w:rPr>
          <w:sz w:val="24"/>
          <w:szCs w:val="24"/>
        </w:rPr>
        <w:tab/>
        <w:t>Dated: 29/08/2021</w:t>
      </w:r>
    </w:p>
    <w:p w14:paraId="0C3EDDB5" w14:textId="77777777" w:rsidR="00717B6A" w:rsidRPr="009815DF" w:rsidRDefault="00717B6A" w:rsidP="009815DF">
      <w:pPr>
        <w:tabs>
          <w:tab w:val="right" w:leader="dot" w:pos="2083"/>
        </w:tabs>
        <w:spacing w:before="359" w:line="360" w:lineRule="auto"/>
        <w:ind w:left="119"/>
        <w:jc w:val="both"/>
        <w:rPr>
          <w:sz w:val="24"/>
          <w:szCs w:val="24"/>
        </w:rPr>
        <w:sectPr w:rsidR="00717B6A" w:rsidRPr="009815DF" w:rsidSect="009815DF">
          <w:type w:val="continuous"/>
          <w:pgSz w:w="11910" w:h="16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381" w:space="1044"/>
            <w:col w:w="3961" w:space="40"/>
            <w:col w:w="2604"/>
          </w:cols>
        </w:sectPr>
      </w:pPr>
    </w:p>
    <w:p w14:paraId="62CC109D" w14:textId="77777777" w:rsidR="00717B6A" w:rsidRPr="009815DF" w:rsidRDefault="00717B6A" w:rsidP="009815DF">
      <w:pPr>
        <w:pStyle w:val="Heading1"/>
        <w:spacing w:line="360" w:lineRule="auto"/>
        <w:ind w:left="0"/>
        <w:jc w:val="both"/>
      </w:pPr>
      <w:r w:rsidRPr="009815DF">
        <w:rPr>
          <w:color w:val="000001"/>
        </w:rPr>
        <w:t xml:space="preserve">Team Name: </w:t>
      </w:r>
      <w:r w:rsidRPr="009815DF">
        <w:rPr>
          <w:b w:val="0"/>
          <w:bCs w:val="0"/>
          <w:u w:val="single"/>
        </w:rPr>
        <w:t>Projecture</w:t>
      </w:r>
    </w:p>
    <w:p w14:paraId="49A64927" w14:textId="77777777" w:rsidR="00717B6A" w:rsidRPr="009815DF" w:rsidRDefault="00717B6A" w:rsidP="009815DF">
      <w:pPr>
        <w:spacing w:before="3" w:line="360" w:lineRule="auto"/>
        <w:jc w:val="both"/>
        <w:rPr>
          <w:b/>
          <w:sz w:val="24"/>
          <w:szCs w:val="24"/>
        </w:rPr>
      </w:pPr>
      <w:r w:rsidRPr="009815DF">
        <w:rPr>
          <w:b/>
          <w:color w:val="000001"/>
          <w:sz w:val="24"/>
          <w:szCs w:val="24"/>
        </w:rPr>
        <w:t>Team ID (will be assigned by Instructor):</w:t>
      </w:r>
    </w:p>
    <w:p w14:paraId="0B512926" w14:textId="77777777" w:rsidR="00717B6A" w:rsidRPr="009815DF" w:rsidRDefault="00717B6A" w:rsidP="009815DF">
      <w:pPr>
        <w:pStyle w:val="BodyText"/>
        <w:spacing w:before="10" w:line="360" w:lineRule="auto"/>
        <w:ind w:left="90"/>
        <w:jc w:val="both"/>
        <w:rPr>
          <w:b w:val="0"/>
        </w:rPr>
      </w:pPr>
    </w:p>
    <w:p w14:paraId="43A45153" w14:textId="77777777" w:rsidR="00717B6A" w:rsidRPr="009815DF" w:rsidRDefault="00717B6A" w:rsidP="009815DF">
      <w:pPr>
        <w:pStyle w:val="BodyText"/>
        <w:spacing w:line="360" w:lineRule="auto"/>
        <w:ind w:left="90"/>
        <w:jc w:val="both"/>
      </w:pPr>
      <w:r w:rsidRPr="009815DF">
        <w:rPr>
          <w:color w:val="000001"/>
        </w:rPr>
        <w:t>Please enter the names of your Preferred Team Members.</w:t>
      </w:r>
    </w:p>
    <w:p w14:paraId="11D0B1AD" w14:textId="77777777" w:rsidR="00717B6A" w:rsidRPr="009815DF" w:rsidRDefault="00717B6A" w:rsidP="009815DF">
      <w:pPr>
        <w:pStyle w:val="BodyText"/>
        <w:spacing w:before="1" w:line="360" w:lineRule="auto"/>
        <w:ind w:left="90"/>
        <w:jc w:val="both"/>
      </w:pPr>
    </w:p>
    <w:p w14:paraId="0E3CE921" w14:textId="13A7162F" w:rsidR="00717B6A" w:rsidRPr="009815DF" w:rsidRDefault="00717B6A" w:rsidP="009815DF">
      <w:pPr>
        <w:pStyle w:val="ListParagraph"/>
        <w:numPr>
          <w:ilvl w:val="0"/>
          <w:numId w:val="2"/>
        </w:numPr>
        <w:tabs>
          <w:tab w:val="left" w:pos="379"/>
        </w:tabs>
        <w:spacing w:line="360" w:lineRule="auto"/>
        <w:ind w:left="90"/>
        <w:jc w:val="both"/>
        <w:rPr>
          <w:sz w:val="24"/>
          <w:szCs w:val="24"/>
        </w:rPr>
      </w:pPr>
      <w:r w:rsidRPr="009815DF">
        <w:rPr>
          <w:color w:val="000001"/>
          <w:sz w:val="24"/>
          <w:szCs w:val="24"/>
        </w:rPr>
        <w:t xml:space="preserve">You are required to form </w:t>
      </w:r>
      <w:r w:rsidRPr="009815DF">
        <w:rPr>
          <w:b/>
          <w:color w:val="000001"/>
          <w:sz w:val="24"/>
          <w:szCs w:val="24"/>
        </w:rPr>
        <w:t xml:space="preserve">a </w:t>
      </w:r>
      <w:r w:rsidR="00C103A1" w:rsidRPr="009815DF">
        <w:rPr>
          <w:b/>
          <w:color w:val="000001"/>
          <w:sz w:val="24"/>
          <w:szCs w:val="24"/>
        </w:rPr>
        <w:t>three-to-four-person</w:t>
      </w:r>
      <w:r w:rsidRPr="009815DF">
        <w:rPr>
          <w:b/>
          <w:color w:val="000001"/>
          <w:sz w:val="24"/>
          <w:szCs w:val="24"/>
        </w:rPr>
        <w:t xml:space="preserve"> </w:t>
      </w:r>
      <w:r w:rsidRPr="009815DF">
        <w:rPr>
          <w:color w:val="000001"/>
          <w:sz w:val="24"/>
          <w:szCs w:val="24"/>
        </w:rPr>
        <w:t>team.</w:t>
      </w:r>
    </w:p>
    <w:p w14:paraId="51C86211" w14:textId="77777777" w:rsidR="00717B6A" w:rsidRPr="009815DF" w:rsidRDefault="00717B6A" w:rsidP="009815DF">
      <w:pPr>
        <w:pStyle w:val="ListParagraph"/>
        <w:numPr>
          <w:ilvl w:val="0"/>
          <w:numId w:val="2"/>
        </w:numPr>
        <w:tabs>
          <w:tab w:val="left" w:pos="375"/>
        </w:tabs>
        <w:spacing w:line="360" w:lineRule="auto"/>
        <w:ind w:left="90" w:hanging="155"/>
        <w:jc w:val="both"/>
        <w:rPr>
          <w:sz w:val="24"/>
          <w:szCs w:val="24"/>
        </w:rPr>
      </w:pPr>
      <w:r w:rsidRPr="009815DF">
        <w:rPr>
          <w:color w:val="000001"/>
          <w:sz w:val="24"/>
          <w:szCs w:val="24"/>
        </w:rPr>
        <w:t>Choose your team members wisely. You will not be allowed to change teams.</w:t>
      </w:r>
    </w:p>
    <w:p w14:paraId="0F67002B" w14:textId="77777777" w:rsidR="00717B6A" w:rsidRPr="009815DF" w:rsidRDefault="00717B6A" w:rsidP="009815DF">
      <w:pPr>
        <w:pStyle w:val="BodyText"/>
        <w:spacing w:before="6" w:line="360" w:lineRule="auto"/>
        <w:jc w:val="both"/>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40"/>
        <w:gridCol w:w="1620"/>
        <w:gridCol w:w="2700"/>
        <w:gridCol w:w="2791"/>
      </w:tblGrid>
      <w:tr w:rsidR="00717B6A" w:rsidRPr="009815DF" w14:paraId="4987B848" w14:textId="77777777" w:rsidTr="00814AD6">
        <w:trPr>
          <w:trHeight w:val="503"/>
        </w:trPr>
        <w:tc>
          <w:tcPr>
            <w:tcW w:w="2140" w:type="dxa"/>
            <w:vAlign w:val="center"/>
          </w:tcPr>
          <w:p w14:paraId="7D7E2ADD" w14:textId="77777777" w:rsidR="00717B6A" w:rsidRPr="009815DF" w:rsidRDefault="00717B6A" w:rsidP="009815DF">
            <w:pPr>
              <w:pStyle w:val="ListParagraph"/>
              <w:spacing w:line="360" w:lineRule="auto"/>
              <w:jc w:val="both"/>
              <w:rPr>
                <w:b/>
                <w:bCs/>
                <w:sz w:val="24"/>
                <w:szCs w:val="24"/>
              </w:rPr>
            </w:pPr>
            <w:r w:rsidRPr="009815DF">
              <w:rPr>
                <w:b/>
                <w:bCs/>
                <w:sz w:val="24"/>
                <w:szCs w:val="24"/>
              </w:rPr>
              <w:t>Name</w:t>
            </w:r>
          </w:p>
        </w:tc>
        <w:tc>
          <w:tcPr>
            <w:tcW w:w="1620" w:type="dxa"/>
            <w:vAlign w:val="center"/>
          </w:tcPr>
          <w:p w14:paraId="6C3F57CB" w14:textId="77777777" w:rsidR="00717B6A" w:rsidRPr="009815DF" w:rsidRDefault="00717B6A" w:rsidP="009815DF">
            <w:pPr>
              <w:pStyle w:val="ListParagraph"/>
              <w:spacing w:line="360" w:lineRule="auto"/>
              <w:jc w:val="both"/>
              <w:rPr>
                <w:b/>
                <w:bCs/>
                <w:sz w:val="24"/>
                <w:szCs w:val="24"/>
              </w:rPr>
            </w:pPr>
            <w:r w:rsidRPr="009815DF">
              <w:rPr>
                <w:b/>
                <w:bCs/>
                <w:sz w:val="24"/>
                <w:szCs w:val="24"/>
              </w:rPr>
              <w:t>Roll No</w:t>
            </w:r>
          </w:p>
        </w:tc>
        <w:tc>
          <w:tcPr>
            <w:tcW w:w="2700" w:type="dxa"/>
            <w:vAlign w:val="center"/>
          </w:tcPr>
          <w:p w14:paraId="5517FC28" w14:textId="77777777" w:rsidR="00717B6A" w:rsidRPr="009815DF" w:rsidRDefault="00717B6A" w:rsidP="009815DF">
            <w:pPr>
              <w:pStyle w:val="ListParagraph"/>
              <w:spacing w:line="360" w:lineRule="auto"/>
              <w:jc w:val="both"/>
              <w:rPr>
                <w:b/>
                <w:bCs/>
                <w:sz w:val="24"/>
                <w:szCs w:val="24"/>
              </w:rPr>
            </w:pPr>
            <w:r w:rsidRPr="009815DF">
              <w:rPr>
                <w:b/>
                <w:bCs/>
                <w:sz w:val="24"/>
                <w:szCs w:val="24"/>
              </w:rPr>
              <w:t>Project Experience</w:t>
            </w:r>
          </w:p>
        </w:tc>
        <w:tc>
          <w:tcPr>
            <w:tcW w:w="2791" w:type="dxa"/>
            <w:vAlign w:val="center"/>
          </w:tcPr>
          <w:p w14:paraId="14317CA6" w14:textId="77777777" w:rsidR="00717B6A" w:rsidRPr="009815DF" w:rsidRDefault="00717B6A" w:rsidP="009815DF">
            <w:pPr>
              <w:pStyle w:val="ListParagraph"/>
              <w:spacing w:line="360" w:lineRule="auto"/>
              <w:ind w:firstLine="70"/>
              <w:jc w:val="both"/>
              <w:rPr>
                <w:b/>
                <w:bCs/>
                <w:sz w:val="24"/>
                <w:szCs w:val="24"/>
              </w:rPr>
            </w:pPr>
            <w:r w:rsidRPr="009815DF">
              <w:rPr>
                <w:b/>
                <w:bCs/>
                <w:sz w:val="24"/>
                <w:szCs w:val="24"/>
              </w:rPr>
              <w:t>Programming Language used</w:t>
            </w:r>
          </w:p>
        </w:tc>
      </w:tr>
      <w:tr w:rsidR="00717B6A" w:rsidRPr="009815DF" w14:paraId="65D13791" w14:textId="77777777" w:rsidTr="00814AD6">
        <w:trPr>
          <w:trHeight w:val="508"/>
        </w:trPr>
        <w:tc>
          <w:tcPr>
            <w:tcW w:w="2140" w:type="dxa"/>
          </w:tcPr>
          <w:p w14:paraId="76B58309" w14:textId="77777777" w:rsidR="00717B6A" w:rsidRPr="009815DF" w:rsidRDefault="00717B6A" w:rsidP="009815DF">
            <w:pPr>
              <w:pStyle w:val="ListParagraph"/>
              <w:spacing w:line="360" w:lineRule="auto"/>
              <w:jc w:val="both"/>
              <w:rPr>
                <w:sz w:val="24"/>
                <w:szCs w:val="24"/>
              </w:rPr>
            </w:pPr>
            <w:r w:rsidRPr="009815DF">
              <w:rPr>
                <w:sz w:val="24"/>
                <w:szCs w:val="24"/>
              </w:rPr>
              <w:t>Aman Srivastav</w:t>
            </w:r>
          </w:p>
        </w:tc>
        <w:tc>
          <w:tcPr>
            <w:tcW w:w="1620" w:type="dxa"/>
          </w:tcPr>
          <w:p w14:paraId="2C70EB27" w14:textId="77777777" w:rsidR="00717B6A" w:rsidRPr="009815DF" w:rsidRDefault="00717B6A" w:rsidP="009815DF">
            <w:pPr>
              <w:pStyle w:val="ListParagraph"/>
              <w:spacing w:line="360" w:lineRule="auto"/>
              <w:jc w:val="both"/>
              <w:rPr>
                <w:sz w:val="24"/>
                <w:szCs w:val="24"/>
              </w:rPr>
            </w:pPr>
            <w:r w:rsidRPr="009815DF">
              <w:rPr>
                <w:sz w:val="24"/>
                <w:szCs w:val="24"/>
              </w:rPr>
              <w:t>101915027</w:t>
            </w:r>
          </w:p>
        </w:tc>
        <w:tc>
          <w:tcPr>
            <w:tcW w:w="2700" w:type="dxa"/>
          </w:tcPr>
          <w:p w14:paraId="02FA0CD1" w14:textId="77777777" w:rsidR="00717B6A" w:rsidRPr="009815DF" w:rsidRDefault="00717B6A" w:rsidP="009815DF">
            <w:pPr>
              <w:pStyle w:val="ListParagraph"/>
              <w:spacing w:line="360" w:lineRule="auto"/>
              <w:ind w:left="534" w:hanging="540"/>
              <w:jc w:val="both"/>
              <w:rPr>
                <w:sz w:val="24"/>
                <w:szCs w:val="24"/>
              </w:rPr>
            </w:pPr>
            <w:r w:rsidRPr="009815DF">
              <w:rPr>
                <w:sz w:val="24"/>
                <w:szCs w:val="24"/>
              </w:rPr>
              <w:t>E-commerce website</w:t>
            </w:r>
          </w:p>
        </w:tc>
        <w:tc>
          <w:tcPr>
            <w:tcW w:w="2791" w:type="dxa"/>
          </w:tcPr>
          <w:p w14:paraId="4DCA52A4" w14:textId="77777777" w:rsidR="00717B6A" w:rsidRPr="009815DF" w:rsidRDefault="00717B6A" w:rsidP="009815DF">
            <w:pPr>
              <w:pStyle w:val="ListParagraph"/>
              <w:spacing w:line="360" w:lineRule="auto"/>
              <w:jc w:val="both"/>
              <w:rPr>
                <w:sz w:val="24"/>
                <w:szCs w:val="24"/>
              </w:rPr>
            </w:pPr>
            <w:r w:rsidRPr="009815DF">
              <w:rPr>
                <w:sz w:val="24"/>
                <w:szCs w:val="24"/>
              </w:rPr>
              <w:t>C/C++, JavaScript.</w:t>
            </w:r>
          </w:p>
        </w:tc>
      </w:tr>
      <w:tr w:rsidR="00717B6A" w:rsidRPr="009815DF" w14:paraId="1E27A329" w14:textId="77777777" w:rsidTr="00814AD6">
        <w:trPr>
          <w:trHeight w:val="508"/>
        </w:trPr>
        <w:tc>
          <w:tcPr>
            <w:tcW w:w="2140" w:type="dxa"/>
          </w:tcPr>
          <w:p w14:paraId="264DAC4A" w14:textId="77777777" w:rsidR="00717B6A" w:rsidRPr="009815DF" w:rsidRDefault="00717B6A" w:rsidP="009815DF">
            <w:pPr>
              <w:pStyle w:val="ListParagraph"/>
              <w:spacing w:line="360" w:lineRule="auto"/>
              <w:jc w:val="both"/>
              <w:rPr>
                <w:sz w:val="24"/>
                <w:szCs w:val="24"/>
              </w:rPr>
            </w:pPr>
            <w:r w:rsidRPr="009815DF">
              <w:rPr>
                <w:sz w:val="24"/>
                <w:szCs w:val="24"/>
              </w:rPr>
              <w:t>Alisha Mathur</w:t>
            </w:r>
          </w:p>
        </w:tc>
        <w:tc>
          <w:tcPr>
            <w:tcW w:w="1620" w:type="dxa"/>
          </w:tcPr>
          <w:p w14:paraId="0CD75AF8" w14:textId="77777777" w:rsidR="00717B6A" w:rsidRPr="009815DF" w:rsidRDefault="00717B6A" w:rsidP="009815DF">
            <w:pPr>
              <w:pStyle w:val="ListParagraph"/>
              <w:spacing w:line="360" w:lineRule="auto"/>
              <w:jc w:val="both"/>
              <w:rPr>
                <w:sz w:val="24"/>
                <w:szCs w:val="24"/>
              </w:rPr>
            </w:pPr>
            <w:r w:rsidRPr="009815DF">
              <w:rPr>
                <w:sz w:val="24"/>
                <w:szCs w:val="24"/>
              </w:rPr>
              <w:t>101915029</w:t>
            </w:r>
          </w:p>
        </w:tc>
        <w:tc>
          <w:tcPr>
            <w:tcW w:w="2700" w:type="dxa"/>
          </w:tcPr>
          <w:p w14:paraId="3CC98588" w14:textId="77777777" w:rsidR="00717B6A" w:rsidRPr="009815DF" w:rsidRDefault="00717B6A" w:rsidP="009815DF">
            <w:pPr>
              <w:pStyle w:val="ListParagraph"/>
              <w:spacing w:line="360" w:lineRule="auto"/>
              <w:ind w:left="534" w:hanging="540"/>
              <w:jc w:val="both"/>
              <w:rPr>
                <w:sz w:val="24"/>
                <w:szCs w:val="24"/>
              </w:rPr>
            </w:pPr>
            <w:r w:rsidRPr="009815DF">
              <w:rPr>
                <w:sz w:val="24"/>
                <w:szCs w:val="24"/>
              </w:rPr>
              <w:t>Sudoku Game</w:t>
            </w:r>
          </w:p>
        </w:tc>
        <w:tc>
          <w:tcPr>
            <w:tcW w:w="2791" w:type="dxa"/>
          </w:tcPr>
          <w:p w14:paraId="1A14770B" w14:textId="77777777" w:rsidR="00717B6A" w:rsidRPr="009815DF" w:rsidRDefault="00717B6A" w:rsidP="009815DF">
            <w:pPr>
              <w:pStyle w:val="ListParagraph"/>
              <w:spacing w:line="360" w:lineRule="auto"/>
              <w:jc w:val="both"/>
              <w:rPr>
                <w:sz w:val="24"/>
                <w:szCs w:val="24"/>
              </w:rPr>
            </w:pPr>
            <w:r w:rsidRPr="009815DF">
              <w:rPr>
                <w:sz w:val="24"/>
                <w:szCs w:val="24"/>
              </w:rPr>
              <w:t>C/C++, Python.</w:t>
            </w:r>
          </w:p>
        </w:tc>
      </w:tr>
      <w:tr w:rsidR="00717B6A" w:rsidRPr="009815DF" w14:paraId="58D8E893" w14:textId="77777777" w:rsidTr="00814AD6">
        <w:trPr>
          <w:trHeight w:val="508"/>
        </w:trPr>
        <w:tc>
          <w:tcPr>
            <w:tcW w:w="2140" w:type="dxa"/>
          </w:tcPr>
          <w:p w14:paraId="71AB1E47" w14:textId="77777777" w:rsidR="00717B6A" w:rsidRPr="009815DF" w:rsidRDefault="00717B6A" w:rsidP="009815DF">
            <w:pPr>
              <w:pStyle w:val="ListParagraph"/>
              <w:spacing w:line="360" w:lineRule="auto"/>
              <w:jc w:val="both"/>
              <w:rPr>
                <w:sz w:val="24"/>
                <w:szCs w:val="24"/>
              </w:rPr>
            </w:pPr>
            <w:r w:rsidRPr="009815DF">
              <w:rPr>
                <w:sz w:val="24"/>
                <w:szCs w:val="24"/>
              </w:rPr>
              <w:t>Sparsh</w:t>
            </w:r>
          </w:p>
        </w:tc>
        <w:tc>
          <w:tcPr>
            <w:tcW w:w="1620" w:type="dxa"/>
          </w:tcPr>
          <w:p w14:paraId="4CB58773" w14:textId="77777777" w:rsidR="00717B6A" w:rsidRPr="009815DF" w:rsidRDefault="00717B6A" w:rsidP="009815DF">
            <w:pPr>
              <w:pStyle w:val="ListParagraph"/>
              <w:spacing w:line="360" w:lineRule="auto"/>
              <w:jc w:val="both"/>
              <w:rPr>
                <w:sz w:val="24"/>
                <w:szCs w:val="24"/>
              </w:rPr>
            </w:pPr>
            <w:r w:rsidRPr="009815DF">
              <w:rPr>
                <w:sz w:val="24"/>
                <w:szCs w:val="24"/>
              </w:rPr>
              <w:t>101915032</w:t>
            </w:r>
          </w:p>
        </w:tc>
        <w:tc>
          <w:tcPr>
            <w:tcW w:w="2700" w:type="dxa"/>
          </w:tcPr>
          <w:p w14:paraId="6B1A11C7" w14:textId="77777777" w:rsidR="00717B6A" w:rsidRPr="009815DF" w:rsidRDefault="00717B6A" w:rsidP="009815DF">
            <w:pPr>
              <w:pStyle w:val="ListParagraph"/>
              <w:spacing w:line="360" w:lineRule="auto"/>
              <w:ind w:left="534" w:hanging="540"/>
              <w:jc w:val="both"/>
              <w:rPr>
                <w:sz w:val="24"/>
                <w:szCs w:val="24"/>
              </w:rPr>
            </w:pPr>
            <w:r w:rsidRPr="009815DF">
              <w:rPr>
                <w:sz w:val="24"/>
                <w:szCs w:val="24"/>
              </w:rPr>
              <w:t>Website Landing Page</w:t>
            </w:r>
          </w:p>
        </w:tc>
        <w:tc>
          <w:tcPr>
            <w:tcW w:w="2791" w:type="dxa"/>
          </w:tcPr>
          <w:p w14:paraId="6228F8AD" w14:textId="77777777" w:rsidR="00717B6A" w:rsidRPr="009815DF" w:rsidRDefault="00717B6A" w:rsidP="009815DF">
            <w:pPr>
              <w:pStyle w:val="ListParagraph"/>
              <w:spacing w:line="360" w:lineRule="auto"/>
              <w:jc w:val="both"/>
              <w:rPr>
                <w:sz w:val="24"/>
                <w:szCs w:val="24"/>
              </w:rPr>
            </w:pPr>
            <w:r w:rsidRPr="009815DF">
              <w:rPr>
                <w:sz w:val="24"/>
                <w:szCs w:val="24"/>
              </w:rPr>
              <w:t>C/C++, JavaScript, Java, SQL.</w:t>
            </w:r>
          </w:p>
        </w:tc>
      </w:tr>
      <w:tr w:rsidR="00717B6A" w:rsidRPr="009815DF" w14:paraId="4205DDAB" w14:textId="77777777" w:rsidTr="00814AD6">
        <w:trPr>
          <w:trHeight w:val="503"/>
        </w:trPr>
        <w:tc>
          <w:tcPr>
            <w:tcW w:w="2140" w:type="dxa"/>
          </w:tcPr>
          <w:p w14:paraId="145F468B" w14:textId="77777777" w:rsidR="00717B6A" w:rsidRPr="009815DF" w:rsidRDefault="00717B6A" w:rsidP="009815DF">
            <w:pPr>
              <w:pStyle w:val="ListParagraph"/>
              <w:spacing w:line="360" w:lineRule="auto"/>
              <w:jc w:val="both"/>
              <w:rPr>
                <w:sz w:val="24"/>
                <w:szCs w:val="24"/>
              </w:rPr>
            </w:pPr>
            <w:r w:rsidRPr="009815DF">
              <w:rPr>
                <w:sz w:val="24"/>
                <w:szCs w:val="24"/>
              </w:rPr>
              <w:t>Ekroop Kaur</w:t>
            </w:r>
          </w:p>
        </w:tc>
        <w:tc>
          <w:tcPr>
            <w:tcW w:w="1620" w:type="dxa"/>
          </w:tcPr>
          <w:p w14:paraId="2621EEA1" w14:textId="77777777" w:rsidR="00717B6A" w:rsidRPr="009815DF" w:rsidRDefault="00717B6A" w:rsidP="009815DF">
            <w:pPr>
              <w:pStyle w:val="ListParagraph"/>
              <w:spacing w:line="360" w:lineRule="auto"/>
              <w:jc w:val="both"/>
              <w:rPr>
                <w:sz w:val="24"/>
                <w:szCs w:val="24"/>
              </w:rPr>
            </w:pPr>
            <w:r w:rsidRPr="009815DF">
              <w:rPr>
                <w:sz w:val="24"/>
                <w:szCs w:val="24"/>
              </w:rPr>
              <w:t>101915045</w:t>
            </w:r>
          </w:p>
        </w:tc>
        <w:tc>
          <w:tcPr>
            <w:tcW w:w="2700" w:type="dxa"/>
          </w:tcPr>
          <w:p w14:paraId="7ECC6FCD" w14:textId="77777777" w:rsidR="00717B6A" w:rsidRPr="009815DF" w:rsidRDefault="00717B6A" w:rsidP="009815DF">
            <w:pPr>
              <w:pStyle w:val="ListParagraph"/>
              <w:spacing w:line="360" w:lineRule="auto"/>
              <w:ind w:left="534" w:hanging="540"/>
              <w:jc w:val="both"/>
              <w:rPr>
                <w:sz w:val="24"/>
                <w:szCs w:val="24"/>
              </w:rPr>
            </w:pPr>
            <w:r w:rsidRPr="009815DF">
              <w:rPr>
                <w:sz w:val="24"/>
                <w:szCs w:val="24"/>
              </w:rPr>
              <w:t>Tic Tac Toe</w:t>
            </w:r>
          </w:p>
        </w:tc>
        <w:tc>
          <w:tcPr>
            <w:tcW w:w="2791" w:type="dxa"/>
          </w:tcPr>
          <w:p w14:paraId="03E9F919" w14:textId="77777777" w:rsidR="00717B6A" w:rsidRPr="009815DF" w:rsidRDefault="00717B6A" w:rsidP="009815DF">
            <w:pPr>
              <w:pStyle w:val="ListParagraph"/>
              <w:spacing w:line="360" w:lineRule="auto"/>
              <w:jc w:val="both"/>
              <w:rPr>
                <w:sz w:val="24"/>
                <w:szCs w:val="24"/>
              </w:rPr>
            </w:pPr>
            <w:r w:rsidRPr="009815DF">
              <w:rPr>
                <w:sz w:val="24"/>
                <w:szCs w:val="24"/>
              </w:rPr>
              <w:t>C/C++, JavaScript.</w:t>
            </w:r>
          </w:p>
        </w:tc>
      </w:tr>
    </w:tbl>
    <w:p w14:paraId="7615BBB0" w14:textId="77777777" w:rsidR="00717B6A" w:rsidRPr="009815DF" w:rsidRDefault="00717B6A" w:rsidP="009815DF">
      <w:pPr>
        <w:pStyle w:val="BodyText"/>
        <w:spacing w:line="360" w:lineRule="auto"/>
        <w:jc w:val="both"/>
      </w:pPr>
    </w:p>
    <w:p w14:paraId="3ACE5596" w14:textId="42AD81F7" w:rsidR="00717B6A" w:rsidRPr="009815DF" w:rsidRDefault="00717B6A" w:rsidP="009815DF">
      <w:pPr>
        <w:pStyle w:val="Heading1"/>
        <w:spacing w:before="207" w:line="360" w:lineRule="auto"/>
        <w:jc w:val="both"/>
      </w:pPr>
      <w:r w:rsidRPr="009815DF">
        <w:rPr>
          <w:color w:val="000001"/>
        </w:rPr>
        <w:t xml:space="preserve">Programming Language/Environment </w:t>
      </w:r>
      <w:r w:rsidR="00C103A1" w:rsidRPr="009815DF">
        <w:rPr>
          <w:color w:val="000001"/>
        </w:rPr>
        <w:t>Experience: -</w:t>
      </w:r>
    </w:p>
    <w:p w14:paraId="18B61EB5" w14:textId="77777777" w:rsidR="00717B6A" w:rsidRPr="009815DF" w:rsidRDefault="00717B6A" w:rsidP="009815DF">
      <w:pPr>
        <w:pStyle w:val="BodyText"/>
        <w:spacing w:before="8" w:line="360" w:lineRule="auto"/>
        <w:jc w:val="both"/>
        <w:rPr>
          <w:b w:val="0"/>
        </w:rPr>
      </w:pPr>
    </w:p>
    <w:p w14:paraId="1DC4B69C" w14:textId="77777777" w:rsidR="00717B6A" w:rsidRPr="009815DF" w:rsidRDefault="00717B6A" w:rsidP="009815DF">
      <w:pPr>
        <w:spacing w:before="1" w:line="360" w:lineRule="auto"/>
        <w:ind w:left="220"/>
        <w:jc w:val="both"/>
        <w:rPr>
          <w:color w:val="000001"/>
          <w:sz w:val="24"/>
          <w:szCs w:val="24"/>
        </w:rPr>
      </w:pPr>
      <w:r w:rsidRPr="009815DF">
        <w:rPr>
          <w:color w:val="000001"/>
          <w:sz w:val="24"/>
          <w:szCs w:val="24"/>
        </w:rPr>
        <w:t xml:space="preserve">List the languages you are most comfortable developing in, </w:t>
      </w:r>
      <w:r w:rsidRPr="009815DF">
        <w:rPr>
          <w:b/>
          <w:color w:val="000001"/>
          <w:sz w:val="24"/>
          <w:szCs w:val="24"/>
        </w:rPr>
        <w:t>as a team</w:t>
      </w:r>
      <w:r w:rsidRPr="009815DF">
        <w:rPr>
          <w:color w:val="000001"/>
          <w:sz w:val="24"/>
          <w:szCs w:val="24"/>
        </w:rPr>
        <w:t>, in your order of preference. Many of the projects involve Java or C/C++ programming.</w:t>
      </w:r>
    </w:p>
    <w:p w14:paraId="1E9E42A2" w14:textId="77777777" w:rsidR="00717B6A" w:rsidRPr="009815DF" w:rsidRDefault="00717B6A" w:rsidP="009815DF">
      <w:pPr>
        <w:pStyle w:val="BodyText"/>
        <w:spacing w:line="360" w:lineRule="auto"/>
        <w:jc w:val="both"/>
      </w:pPr>
    </w:p>
    <w:p w14:paraId="386F1107" w14:textId="77777777" w:rsidR="00717B6A" w:rsidRPr="009815DF" w:rsidRDefault="00717B6A" w:rsidP="009815DF">
      <w:pPr>
        <w:numPr>
          <w:ilvl w:val="0"/>
          <w:numId w:val="3"/>
        </w:numPr>
        <w:spacing w:before="1" w:line="360" w:lineRule="auto"/>
        <w:ind w:left="220"/>
        <w:jc w:val="both"/>
        <w:rPr>
          <w:color w:val="000001"/>
          <w:sz w:val="24"/>
          <w:szCs w:val="24"/>
        </w:rPr>
      </w:pPr>
      <w:r w:rsidRPr="009815DF">
        <w:rPr>
          <w:color w:val="000001"/>
          <w:sz w:val="24"/>
          <w:szCs w:val="24"/>
        </w:rPr>
        <w:t>JavaScript</w:t>
      </w:r>
    </w:p>
    <w:p w14:paraId="17ECFAA9" w14:textId="77777777" w:rsidR="00717B6A" w:rsidRPr="009815DF" w:rsidRDefault="00717B6A" w:rsidP="009815DF">
      <w:pPr>
        <w:numPr>
          <w:ilvl w:val="0"/>
          <w:numId w:val="3"/>
        </w:numPr>
        <w:spacing w:before="1" w:line="360" w:lineRule="auto"/>
        <w:ind w:left="220"/>
        <w:jc w:val="both"/>
        <w:rPr>
          <w:sz w:val="24"/>
          <w:szCs w:val="24"/>
        </w:rPr>
      </w:pPr>
      <w:r w:rsidRPr="009815DF">
        <w:rPr>
          <w:color w:val="000001"/>
          <w:sz w:val="24"/>
          <w:szCs w:val="24"/>
        </w:rPr>
        <w:t>SQL</w:t>
      </w:r>
    </w:p>
    <w:p w14:paraId="7958D2F3" w14:textId="77777777" w:rsidR="00717B6A" w:rsidRPr="009815DF" w:rsidRDefault="00717B6A" w:rsidP="009815DF">
      <w:pPr>
        <w:spacing w:before="1" w:line="360" w:lineRule="auto"/>
        <w:ind w:left="220"/>
        <w:jc w:val="both"/>
        <w:rPr>
          <w:sz w:val="24"/>
          <w:szCs w:val="24"/>
        </w:rPr>
      </w:pPr>
    </w:p>
    <w:p w14:paraId="5FA19EE6" w14:textId="77777777" w:rsidR="00717B6A" w:rsidRPr="009815DF" w:rsidRDefault="00717B6A" w:rsidP="009815DF">
      <w:pPr>
        <w:pStyle w:val="Heading1"/>
        <w:spacing w:line="360" w:lineRule="auto"/>
        <w:jc w:val="both"/>
        <w:rPr>
          <w:color w:val="000001"/>
        </w:rPr>
      </w:pPr>
    </w:p>
    <w:p w14:paraId="5659C9AD" w14:textId="77777777" w:rsidR="00717B6A" w:rsidRPr="009815DF" w:rsidRDefault="00717B6A" w:rsidP="009815DF">
      <w:pPr>
        <w:pStyle w:val="Heading1"/>
        <w:spacing w:line="360" w:lineRule="auto"/>
        <w:jc w:val="both"/>
        <w:rPr>
          <w:color w:val="000001"/>
        </w:rPr>
      </w:pPr>
    </w:p>
    <w:p w14:paraId="4D9ACFCF" w14:textId="77777777" w:rsidR="00717B6A" w:rsidRPr="009815DF" w:rsidRDefault="00717B6A" w:rsidP="009815DF">
      <w:pPr>
        <w:pStyle w:val="Heading1"/>
        <w:spacing w:line="360" w:lineRule="auto"/>
        <w:ind w:left="0"/>
        <w:jc w:val="both"/>
        <w:rPr>
          <w:color w:val="000001"/>
        </w:rPr>
      </w:pPr>
    </w:p>
    <w:p w14:paraId="4723097F" w14:textId="77777777" w:rsidR="00717B6A" w:rsidRPr="009815DF" w:rsidRDefault="00717B6A" w:rsidP="009815DF">
      <w:pPr>
        <w:pStyle w:val="Heading1"/>
        <w:spacing w:line="360" w:lineRule="auto"/>
        <w:ind w:left="0"/>
        <w:jc w:val="both"/>
      </w:pPr>
      <w:r w:rsidRPr="009815DF">
        <w:rPr>
          <w:color w:val="000001"/>
        </w:rPr>
        <w:lastRenderedPageBreak/>
        <w:t>Choices of Projects:</w:t>
      </w:r>
    </w:p>
    <w:p w14:paraId="26302A0D" w14:textId="77777777" w:rsidR="00717B6A" w:rsidRPr="009815DF" w:rsidRDefault="00717B6A" w:rsidP="009815DF">
      <w:pPr>
        <w:pStyle w:val="BodyText"/>
        <w:spacing w:before="1" w:line="360" w:lineRule="auto"/>
        <w:jc w:val="both"/>
        <w:rPr>
          <w:b w:val="0"/>
        </w:rPr>
      </w:pPr>
    </w:p>
    <w:p w14:paraId="24DF397D" w14:textId="66627379" w:rsidR="00717B6A" w:rsidRPr="009815DF" w:rsidRDefault="00717B6A" w:rsidP="009815DF">
      <w:pPr>
        <w:spacing w:line="360" w:lineRule="auto"/>
        <w:ind w:left="220" w:right="347"/>
        <w:jc w:val="both"/>
        <w:rPr>
          <w:i/>
          <w:color w:val="000001"/>
          <w:sz w:val="24"/>
          <w:szCs w:val="24"/>
        </w:rPr>
      </w:pPr>
      <w:r w:rsidRPr="009815DF">
        <w:rPr>
          <w:color w:val="000001"/>
          <w:sz w:val="24"/>
          <w:szCs w:val="24"/>
        </w:rPr>
        <w:t xml:space="preserve">Please select </w:t>
      </w:r>
      <w:r w:rsidRPr="009815DF">
        <w:rPr>
          <w:b/>
          <w:color w:val="000001"/>
          <w:sz w:val="24"/>
          <w:szCs w:val="24"/>
        </w:rPr>
        <w:t xml:space="preserve">4 projects </w:t>
      </w:r>
      <w:r w:rsidRPr="009815DF">
        <w:rPr>
          <w:color w:val="000001"/>
          <w:sz w:val="24"/>
          <w:szCs w:val="24"/>
        </w:rPr>
        <w:t xml:space="preserve">your team would like to work on, by order of preference: </w:t>
      </w:r>
      <w:r w:rsidRPr="009815DF">
        <w:rPr>
          <w:i/>
          <w:color w:val="000001"/>
          <w:sz w:val="24"/>
          <w:szCs w:val="24"/>
        </w:rPr>
        <w:t xml:space="preserve"> </w:t>
      </w:r>
    </w:p>
    <w:p w14:paraId="22AD26E3" w14:textId="77777777" w:rsidR="00717B6A" w:rsidRPr="009815DF" w:rsidRDefault="00717B6A" w:rsidP="009815DF">
      <w:pPr>
        <w:pStyle w:val="BodyText"/>
        <w:spacing w:before="7" w:line="360" w:lineRule="auto"/>
        <w:jc w:val="both"/>
        <w:rPr>
          <w:i/>
        </w:rPr>
      </w:pPr>
    </w:p>
    <w:tbl>
      <w:tblPr>
        <w:tblW w:w="9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44" w:type="dxa"/>
          <w:right w:w="144" w:type="dxa"/>
        </w:tblCellMar>
        <w:tblLook w:val="04A0" w:firstRow="1" w:lastRow="0" w:firstColumn="1" w:lastColumn="0" w:noHBand="0" w:noVBand="1"/>
      </w:tblPr>
      <w:tblGrid>
        <w:gridCol w:w="2291"/>
        <w:gridCol w:w="6959"/>
      </w:tblGrid>
      <w:tr w:rsidR="00717B6A" w:rsidRPr="009815DF" w14:paraId="090E6225" w14:textId="77777777" w:rsidTr="00814AD6">
        <w:trPr>
          <w:trHeight w:val="763"/>
          <w:jc w:val="center"/>
        </w:trPr>
        <w:tc>
          <w:tcPr>
            <w:tcW w:w="2291" w:type="dxa"/>
            <w:tcBorders>
              <w:bottom w:val="single" w:sz="4" w:space="0" w:color="auto"/>
            </w:tcBorders>
            <w:vAlign w:val="center"/>
          </w:tcPr>
          <w:p w14:paraId="67B987F6" w14:textId="77777777" w:rsidR="00717B6A" w:rsidRPr="009815DF" w:rsidRDefault="00717B6A" w:rsidP="009815DF">
            <w:pPr>
              <w:pStyle w:val="TableParagraph"/>
              <w:spacing w:line="360" w:lineRule="auto"/>
              <w:jc w:val="both"/>
              <w:rPr>
                <w:b/>
                <w:bCs/>
                <w:sz w:val="24"/>
                <w:szCs w:val="24"/>
              </w:rPr>
            </w:pPr>
            <w:r w:rsidRPr="009815DF">
              <w:rPr>
                <w:b/>
                <w:bCs/>
                <w:sz w:val="24"/>
                <w:szCs w:val="24"/>
              </w:rPr>
              <w:t>First Choice</w:t>
            </w:r>
          </w:p>
        </w:tc>
        <w:tc>
          <w:tcPr>
            <w:tcW w:w="6959" w:type="dxa"/>
            <w:vAlign w:val="center"/>
          </w:tcPr>
          <w:p w14:paraId="53A1DCBB" w14:textId="77777777" w:rsidR="00717B6A" w:rsidRPr="009815DF" w:rsidRDefault="00717B6A" w:rsidP="009815DF">
            <w:pPr>
              <w:pStyle w:val="TableParagraph"/>
              <w:spacing w:line="360" w:lineRule="auto"/>
              <w:jc w:val="both"/>
              <w:rPr>
                <w:b/>
                <w:bCs/>
                <w:sz w:val="24"/>
                <w:szCs w:val="24"/>
                <w:u w:val="single"/>
              </w:rPr>
            </w:pPr>
            <w:r w:rsidRPr="009815DF">
              <w:rPr>
                <w:b/>
                <w:bCs/>
                <w:sz w:val="24"/>
                <w:szCs w:val="24"/>
                <w:u w:val="single"/>
              </w:rPr>
              <w:t>Projecture</w:t>
            </w:r>
          </w:p>
          <w:p w14:paraId="039DCF26" w14:textId="77777777" w:rsidR="00717B6A" w:rsidRPr="009815DF" w:rsidRDefault="00717B6A" w:rsidP="009815DF">
            <w:pPr>
              <w:pStyle w:val="TableParagraph"/>
              <w:spacing w:line="360" w:lineRule="auto"/>
              <w:jc w:val="both"/>
              <w:rPr>
                <w:b/>
                <w:bCs/>
                <w:i/>
                <w:iCs/>
                <w:sz w:val="24"/>
                <w:szCs w:val="24"/>
                <w:u w:val="single"/>
              </w:rPr>
            </w:pPr>
          </w:p>
          <w:p w14:paraId="582096C8" w14:textId="77777777" w:rsidR="00717B6A" w:rsidRPr="009815DF" w:rsidRDefault="00717B6A" w:rsidP="009815DF">
            <w:pPr>
              <w:pStyle w:val="TableParagraph"/>
              <w:spacing w:line="360" w:lineRule="auto"/>
              <w:jc w:val="both"/>
              <w:rPr>
                <w:b/>
                <w:bCs/>
                <w:sz w:val="24"/>
                <w:szCs w:val="24"/>
              </w:rPr>
            </w:pPr>
            <w:r w:rsidRPr="009815DF">
              <w:rPr>
                <w:b/>
                <w:bCs/>
                <w:sz w:val="24"/>
                <w:szCs w:val="24"/>
                <w:u w:val="single"/>
              </w:rPr>
              <w:t>Motivation:</w:t>
            </w:r>
            <w:r w:rsidRPr="009815DF">
              <w:rPr>
                <w:b/>
                <w:bCs/>
                <w:sz w:val="24"/>
                <w:szCs w:val="24"/>
              </w:rPr>
              <w:t xml:space="preserve"> </w:t>
            </w:r>
          </w:p>
          <w:p w14:paraId="75455669" w14:textId="77777777" w:rsidR="00717B6A" w:rsidRPr="009815DF" w:rsidRDefault="00717B6A" w:rsidP="009815DF">
            <w:pPr>
              <w:pStyle w:val="TableParagraph"/>
              <w:spacing w:line="360" w:lineRule="auto"/>
              <w:jc w:val="both"/>
              <w:rPr>
                <w:b/>
                <w:bCs/>
                <w:sz w:val="24"/>
                <w:szCs w:val="24"/>
                <w:u w:val="single"/>
              </w:rPr>
            </w:pPr>
            <w:r w:rsidRPr="009815DF">
              <w:rPr>
                <w:sz w:val="24"/>
                <w:szCs w:val="24"/>
              </w:rPr>
              <w:t>LinkedIn is for working professionals, but we as students always wanted to collaborate/work together on projects and bring ideas come to reality. It is quite evident that projects play a vital role in developing the Tech skills of students. A lot of students are unable to accomplish completing a project either because they cannot find people with the relevant skill-set or they have the skills but have no idea in mind. Even if they have the above requirements, they might simply lack the guidance from the Mentor. “</w:t>
            </w:r>
            <w:r w:rsidRPr="009815DF">
              <w:rPr>
                <w:b/>
                <w:bCs/>
                <w:sz w:val="24"/>
                <w:szCs w:val="24"/>
              </w:rPr>
              <w:t>Projecture”</w:t>
            </w:r>
            <w:r w:rsidRPr="009815DF">
              <w:rPr>
                <w:sz w:val="24"/>
                <w:szCs w:val="24"/>
              </w:rPr>
              <w:t xml:space="preserve"> aims at helping the students by providing a website that can cater to all these needs and act as a bridge between students and mentors or between students and students. </w:t>
            </w:r>
            <w:r w:rsidRPr="009815DF">
              <w:rPr>
                <w:color w:val="1F1F1F"/>
                <w:sz w:val="24"/>
                <w:szCs w:val="24"/>
                <w:shd w:val="clear" w:color="auto" w:fill="FFFFFF"/>
              </w:rPr>
              <w:t>A platform where students, creators and mentors can fulfill their needs hassle free and put their crucial time to a productive use</w:t>
            </w:r>
            <w:r w:rsidRPr="009815DF">
              <w:rPr>
                <w:sz w:val="24"/>
                <w:szCs w:val="24"/>
              </w:rPr>
              <w:t>.</w:t>
            </w:r>
          </w:p>
          <w:p w14:paraId="0010FF99" w14:textId="77777777" w:rsidR="00717B6A" w:rsidRPr="009815DF" w:rsidRDefault="00717B6A" w:rsidP="009815DF">
            <w:pPr>
              <w:pStyle w:val="TableParagraph"/>
              <w:spacing w:line="360" w:lineRule="auto"/>
              <w:jc w:val="both"/>
              <w:rPr>
                <w:sz w:val="24"/>
                <w:szCs w:val="24"/>
              </w:rPr>
            </w:pPr>
          </w:p>
          <w:p w14:paraId="272A3107" w14:textId="77777777" w:rsidR="00717B6A" w:rsidRPr="009815DF" w:rsidRDefault="00717B6A" w:rsidP="009815DF">
            <w:pPr>
              <w:pStyle w:val="TableParagraph"/>
              <w:spacing w:line="360" w:lineRule="auto"/>
              <w:jc w:val="both"/>
              <w:rPr>
                <w:b/>
                <w:bCs/>
                <w:sz w:val="24"/>
                <w:szCs w:val="24"/>
              </w:rPr>
            </w:pPr>
            <w:r w:rsidRPr="009815DF">
              <w:rPr>
                <w:b/>
                <w:bCs/>
                <w:sz w:val="24"/>
                <w:szCs w:val="24"/>
                <w:u w:val="single"/>
              </w:rPr>
              <w:t>Feasibility:</w:t>
            </w:r>
            <w:r w:rsidRPr="009815DF">
              <w:rPr>
                <w:b/>
                <w:bCs/>
                <w:sz w:val="24"/>
                <w:szCs w:val="24"/>
              </w:rPr>
              <w:t xml:space="preserve"> </w:t>
            </w:r>
          </w:p>
          <w:p w14:paraId="18A7A5F9" w14:textId="77777777" w:rsidR="00717B6A" w:rsidRPr="009815DF" w:rsidRDefault="00717B6A" w:rsidP="009815DF">
            <w:pPr>
              <w:pStyle w:val="TableParagraph"/>
              <w:spacing w:line="360" w:lineRule="auto"/>
              <w:jc w:val="both"/>
              <w:rPr>
                <w:sz w:val="24"/>
                <w:szCs w:val="24"/>
              </w:rPr>
            </w:pPr>
            <w:r w:rsidRPr="009815DF">
              <w:rPr>
                <w:sz w:val="24"/>
                <w:szCs w:val="24"/>
              </w:rPr>
              <w:t>Our project is technically feasible as all the requirements for building the software are available and is economically feasible too. The operational feasibility is justified in the fact that there is no preexisting market software for the same.</w:t>
            </w:r>
          </w:p>
          <w:p w14:paraId="72970D0F" w14:textId="77777777" w:rsidR="00717B6A" w:rsidRPr="009815DF" w:rsidRDefault="00717B6A" w:rsidP="009815DF">
            <w:pPr>
              <w:pStyle w:val="TableParagraph"/>
              <w:spacing w:line="360" w:lineRule="auto"/>
              <w:jc w:val="both"/>
              <w:rPr>
                <w:sz w:val="24"/>
                <w:szCs w:val="24"/>
              </w:rPr>
            </w:pPr>
          </w:p>
          <w:p w14:paraId="27DCDCDB" w14:textId="77777777" w:rsidR="00717B6A" w:rsidRPr="009815DF" w:rsidRDefault="00717B6A" w:rsidP="009815DF">
            <w:pPr>
              <w:pStyle w:val="TableParagraph"/>
              <w:spacing w:line="360" w:lineRule="auto"/>
              <w:jc w:val="both"/>
              <w:rPr>
                <w:sz w:val="24"/>
                <w:szCs w:val="24"/>
              </w:rPr>
            </w:pPr>
          </w:p>
          <w:p w14:paraId="5F118051" w14:textId="77777777" w:rsidR="00717B6A" w:rsidRPr="009815DF" w:rsidRDefault="00717B6A" w:rsidP="009815DF">
            <w:pPr>
              <w:pStyle w:val="TableParagraph"/>
              <w:spacing w:line="360" w:lineRule="auto"/>
              <w:jc w:val="both"/>
              <w:rPr>
                <w:sz w:val="24"/>
                <w:szCs w:val="24"/>
              </w:rPr>
            </w:pPr>
          </w:p>
          <w:p w14:paraId="3D749D8F" w14:textId="77777777" w:rsidR="00717B6A" w:rsidRPr="009815DF" w:rsidRDefault="00717B6A" w:rsidP="009815DF">
            <w:pPr>
              <w:pStyle w:val="TableParagraph"/>
              <w:spacing w:line="360" w:lineRule="auto"/>
              <w:jc w:val="both"/>
              <w:rPr>
                <w:b/>
                <w:bCs/>
                <w:sz w:val="24"/>
                <w:szCs w:val="24"/>
                <w:u w:val="single"/>
              </w:rPr>
            </w:pPr>
          </w:p>
          <w:p w14:paraId="3DCD53A3" w14:textId="77777777" w:rsidR="00717B6A" w:rsidRPr="009815DF" w:rsidRDefault="00717B6A" w:rsidP="009815DF">
            <w:pPr>
              <w:pStyle w:val="TableParagraph"/>
              <w:spacing w:line="360" w:lineRule="auto"/>
              <w:jc w:val="both"/>
              <w:rPr>
                <w:b/>
                <w:bCs/>
                <w:sz w:val="24"/>
                <w:szCs w:val="24"/>
                <w:u w:val="single"/>
              </w:rPr>
            </w:pPr>
          </w:p>
        </w:tc>
      </w:tr>
      <w:tr w:rsidR="00717B6A" w:rsidRPr="009815DF" w14:paraId="7F56AE2E" w14:textId="77777777" w:rsidTr="00814AD6">
        <w:trPr>
          <w:trHeight w:val="758"/>
          <w:jc w:val="center"/>
        </w:trPr>
        <w:tc>
          <w:tcPr>
            <w:tcW w:w="2291" w:type="dxa"/>
            <w:tcBorders>
              <w:top w:val="single" w:sz="4" w:space="0" w:color="auto"/>
            </w:tcBorders>
          </w:tcPr>
          <w:p w14:paraId="07D7D553" w14:textId="77777777" w:rsidR="00717B6A" w:rsidRPr="009815DF" w:rsidRDefault="00717B6A" w:rsidP="009815DF">
            <w:pPr>
              <w:pStyle w:val="TableParagraph"/>
              <w:spacing w:line="360" w:lineRule="auto"/>
              <w:jc w:val="both"/>
              <w:rPr>
                <w:b/>
                <w:bCs/>
                <w:color w:val="000001"/>
                <w:sz w:val="24"/>
                <w:szCs w:val="24"/>
              </w:rPr>
            </w:pPr>
          </w:p>
          <w:p w14:paraId="7E1F873F" w14:textId="77777777" w:rsidR="00717B6A" w:rsidRPr="009815DF" w:rsidRDefault="00717B6A" w:rsidP="009815DF">
            <w:pPr>
              <w:pStyle w:val="TableParagraph"/>
              <w:spacing w:line="360" w:lineRule="auto"/>
              <w:jc w:val="both"/>
              <w:rPr>
                <w:b/>
                <w:bCs/>
                <w:color w:val="000001"/>
                <w:sz w:val="24"/>
                <w:szCs w:val="24"/>
              </w:rPr>
            </w:pPr>
          </w:p>
          <w:p w14:paraId="1A9481A3" w14:textId="77777777" w:rsidR="00717B6A" w:rsidRPr="009815DF" w:rsidRDefault="00717B6A" w:rsidP="009815DF">
            <w:pPr>
              <w:pStyle w:val="TableParagraph"/>
              <w:spacing w:line="360" w:lineRule="auto"/>
              <w:jc w:val="both"/>
              <w:rPr>
                <w:b/>
                <w:bCs/>
                <w:color w:val="000001"/>
                <w:sz w:val="24"/>
                <w:szCs w:val="24"/>
              </w:rPr>
            </w:pPr>
          </w:p>
          <w:p w14:paraId="4E3E0688" w14:textId="77777777" w:rsidR="00717B6A" w:rsidRPr="009815DF" w:rsidRDefault="00717B6A" w:rsidP="009815DF">
            <w:pPr>
              <w:pStyle w:val="TableParagraph"/>
              <w:spacing w:line="360" w:lineRule="auto"/>
              <w:jc w:val="both"/>
              <w:rPr>
                <w:b/>
                <w:bCs/>
                <w:color w:val="000001"/>
                <w:sz w:val="24"/>
                <w:szCs w:val="24"/>
              </w:rPr>
            </w:pPr>
          </w:p>
          <w:p w14:paraId="3C8D71B6" w14:textId="77777777" w:rsidR="00717B6A" w:rsidRPr="009815DF" w:rsidRDefault="00717B6A" w:rsidP="009815DF">
            <w:pPr>
              <w:pStyle w:val="TableParagraph"/>
              <w:spacing w:line="360" w:lineRule="auto"/>
              <w:jc w:val="both"/>
              <w:rPr>
                <w:b/>
                <w:bCs/>
                <w:color w:val="000001"/>
                <w:sz w:val="24"/>
                <w:szCs w:val="24"/>
              </w:rPr>
            </w:pPr>
          </w:p>
          <w:p w14:paraId="195038F3" w14:textId="77777777" w:rsidR="00717B6A" w:rsidRPr="009815DF" w:rsidRDefault="00717B6A" w:rsidP="009815DF">
            <w:pPr>
              <w:pStyle w:val="TableParagraph"/>
              <w:spacing w:line="360" w:lineRule="auto"/>
              <w:jc w:val="both"/>
              <w:rPr>
                <w:b/>
                <w:bCs/>
                <w:color w:val="000001"/>
                <w:sz w:val="24"/>
                <w:szCs w:val="24"/>
              </w:rPr>
            </w:pPr>
          </w:p>
          <w:p w14:paraId="35A56FFC" w14:textId="77777777" w:rsidR="00717B6A" w:rsidRPr="009815DF" w:rsidRDefault="00717B6A" w:rsidP="009815DF">
            <w:pPr>
              <w:pStyle w:val="TableParagraph"/>
              <w:spacing w:line="360" w:lineRule="auto"/>
              <w:jc w:val="both"/>
              <w:rPr>
                <w:b/>
                <w:bCs/>
                <w:color w:val="000001"/>
                <w:sz w:val="24"/>
                <w:szCs w:val="24"/>
              </w:rPr>
            </w:pPr>
          </w:p>
          <w:p w14:paraId="26C5E8BF" w14:textId="77777777" w:rsidR="00717B6A" w:rsidRPr="009815DF" w:rsidRDefault="00717B6A" w:rsidP="009815DF">
            <w:pPr>
              <w:pStyle w:val="TableParagraph"/>
              <w:spacing w:line="360" w:lineRule="auto"/>
              <w:jc w:val="both"/>
              <w:rPr>
                <w:b/>
                <w:bCs/>
                <w:color w:val="000001"/>
                <w:sz w:val="24"/>
                <w:szCs w:val="24"/>
              </w:rPr>
            </w:pPr>
          </w:p>
          <w:p w14:paraId="117EA4D5" w14:textId="77777777" w:rsidR="00717B6A" w:rsidRPr="009815DF" w:rsidRDefault="00717B6A" w:rsidP="009815DF">
            <w:pPr>
              <w:pStyle w:val="TableParagraph"/>
              <w:spacing w:line="360" w:lineRule="auto"/>
              <w:jc w:val="both"/>
              <w:rPr>
                <w:b/>
                <w:bCs/>
                <w:color w:val="000001"/>
                <w:sz w:val="24"/>
                <w:szCs w:val="24"/>
              </w:rPr>
            </w:pPr>
          </w:p>
          <w:p w14:paraId="428630C2" w14:textId="77777777" w:rsidR="00717B6A" w:rsidRPr="009815DF" w:rsidRDefault="00717B6A" w:rsidP="009815DF">
            <w:pPr>
              <w:pStyle w:val="TableParagraph"/>
              <w:spacing w:line="360" w:lineRule="auto"/>
              <w:jc w:val="both"/>
              <w:rPr>
                <w:b/>
                <w:bCs/>
                <w:color w:val="000001"/>
                <w:sz w:val="24"/>
                <w:szCs w:val="24"/>
              </w:rPr>
            </w:pPr>
          </w:p>
          <w:p w14:paraId="310950DA" w14:textId="77777777" w:rsidR="00717B6A" w:rsidRPr="009815DF" w:rsidRDefault="00717B6A" w:rsidP="009815DF">
            <w:pPr>
              <w:pStyle w:val="TableParagraph"/>
              <w:spacing w:line="360" w:lineRule="auto"/>
              <w:jc w:val="both"/>
              <w:rPr>
                <w:b/>
                <w:bCs/>
                <w:color w:val="000001"/>
                <w:sz w:val="24"/>
                <w:szCs w:val="24"/>
              </w:rPr>
            </w:pPr>
          </w:p>
          <w:p w14:paraId="4D6F94E2" w14:textId="77777777" w:rsidR="00717B6A" w:rsidRPr="009815DF" w:rsidRDefault="00717B6A" w:rsidP="009815DF">
            <w:pPr>
              <w:pStyle w:val="TableParagraph"/>
              <w:spacing w:line="360" w:lineRule="auto"/>
              <w:jc w:val="both"/>
              <w:rPr>
                <w:b/>
                <w:bCs/>
                <w:sz w:val="24"/>
                <w:szCs w:val="24"/>
              </w:rPr>
            </w:pPr>
            <w:r w:rsidRPr="009815DF">
              <w:rPr>
                <w:b/>
                <w:bCs/>
                <w:color w:val="000001"/>
                <w:sz w:val="24"/>
                <w:szCs w:val="24"/>
              </w:rPr>
              <w:t>Second Choice</w:t>
            </w:r>
          </w:p>
        </w:tc>
        <w:tc>
          <w:tcPr>
            <w:tcW w:w="6959" w:type="dxa"/>
          </w:tcPr>
          <w:p w14:paraId="4CAF8C33" w14:textId="77777777" w:rsidR="00717B6A" w:rsidRPr="009815DF" w:rsidRDefault="00717B6A" w:rsidP="009815DF">
            <w:pPr>
              <w:pStyle w:val="TableParagraph"/>
              <w:spacing w:line="360" w:lineRule="auto"/>
              <w:jc w:val="both"/>
              <w:rPr>
                <w:b/>
                <w:bCs/>
                <w:sz w:val="24"/>
                <w:szCs w:val="24"/>
                <w:u w:val="single"/>
              </w:rPr>
            </w:pPr>
            <w:r w:rsidRPr="009815DF">
              <w:rPr>
                <w:b/>
                <w:bCs/>
                <w:sz w:val="24"/>
                <w:szCs w:val="24"/>
                <w:u w:val="single"/>
              </w:rPr>
              <w:lastRenderedPageBreak/>
              <w:t>Thapar Drop</w:t>
            </w:r>
          </w:p>
          <w:p w14:paraId="05A2622A" w14:textId="77777777" w:rsidR="00717B6A" w:rsidRPr="009815DF" w:rsidRDefault="00717B6A" w:rsidP="009815DF">
            <w:pPr>
              <w:pStyle w:val="TableParagraph"/>
              <w:spacing w:line="360" w:lineRule="auto"/>
              <w:jc w:val="both"/>
              <w:rPr>
                <w:b/>
                <w:bCs/>
                <w:sz w:val="24"/>
                <w:szCs w:val="24"/>
                <w:u w:val="single"/>
              </w:rPr>
            </w:pPr>
          </w:p>
          <w:p w14:paraId="419C8C5F" w14:textId="77777777" w:rsidR="00717B6A" w:rsidRPr="009815DF" w:rsidRDefault="00717B6A" w:rsidP="009815DF">
            <w:pPr>
              <w:pStyle w:val="TableParagraph"/>
              <w:spacing w:line="360" w:lineRule="auto"/>
              <w:jc w:val="both"/>
              <w:rPr>
                <w:b/>
                <w:bCs/>
                <w:sz w:val="24"/>
                <w:szCs w:val="24"/>
              </w:rPr>
            </w:pPr>
            <w:r w:rsidRPr="009815DF">
              <w:rPr>
                <w:b/>
                <w:bCs/>
                <w:sz w:val="24"/>
                <w:szCs w:val="24"/>
                <w:u w:val="single"/>
              </w:rPr>
              <w:t>Motivation:</w:t>
            </w:r>
            <w:r w:rsidRPr="009815DF">
              <w:rPr>
                <w:b/>
                <w:bCs/>
                <w:sz w:val="24"/>
                <w:szCs w:val="24"/>
              </w:rPr>
              <w:t xml:space="preserve"> </w:t>
            </w:r>
          </w:p>
          <w:p w14:paraId="2DC1EB4F" w14:textId="77777777" w:rsidR="00717B6A" w:rsidRPr="009815DF" w:rsidRDefault="00717B6A" w:rsidP="009815DF">
            <w:pPr>
              <w:pStyle w:val="TableParagraph"/>
              <w:spacing w:line="360" w:lineRule="auto"/>
              <w:jc w:val="both"/>
              <w:rPr>
                <w:b/>
                <w:bCs/>
                <w:sz w:val="24"/>
                <w:szCs w:val="24"/>
                <w:u w:val="single"/>
              </w:rPr>
            </w:pPr>
            <w:r w:rsidRPr="009815DF">
              <w:rPr>
                <w:sz w:val="24"/>
                <w:szCs w:val="24"/>
              </w:rPr>
              <w:t xml:space="preserve">Every year students have a lot of things that they want to donate/can provide things that can be re-used but are unable to find the people to </w:t>
            </w:r>
            <w:r w:rsidRPr="009815DF">
              <w:rPr>
                <w:sz w:val="24"/>
                <w:szCs w:val="24"/>
              </w:rPr>
              <w:lastRenderedPageBreak/>
              <w:t>donate to. “</w:t>
            </w:r>
            <w:r w:rsidRPr="009815DF">
              <w:rPr>
                <w:b/>
                <w:bCs/>
                <w:sz w:val="24"/>
                <w:szCs w:val="24"/>
              </w:rPr>
              <w:t>Thapar Drop</w:t>
            </w:r>
            <w:r w:rsidRPr="009815DF">
              <w:rPr>
                <w:sz w:val="24"/>
                <w:szCs w:val="24"/>
              </w:rPr>
              <w:t>” will help them finding people who are in need of items that they want to give away by connecting them to the local NGO’s or donation camps.</w:t>
            </w:r>
          </w:p>
          <w:p w14:paraId="036D0487" w14:textId="77777777" w:rsidR="00717B6A" w:rsidRPr="009815DF" w:rsidRDefault="00717B6A" w:rsidP="009815DF">
            <w:pPr>
              <w:pStyle w:val="TableParagraph"/>
              <w:spacing w:line="360" w:lineRule="auto"/>
              <w:jc w:val="both"/>
              <w:rPr>
                <w:sz w:val="24"/>
                <w:szCs w:val="24"/>
              </w:rPr>
            </w:pPr>
          </w:p>
          <w:p w14:paraId="085365D2" w14:textId="77777777" w:rsidR="00717B6A" w:rsidRPr="009815DF" w:rsidRDefault="00717B6A" w:rsidP="009815DF">
            <w:pPr>
              <w:pStyle w:val="TableParagraph"/>
              <w:spacing w:line="360" w:lineRule="auto"/>
              <w:jc w:val="both"/>
              <w:rPr>
                <w:b/>
                <w:bCs/>
                <w:sz w:val="24"/>
                <w:szCs w:val="24"/>
                <w:u w:val="single"/>
              </w:rPr>
            </w:pPr>
          </w:p>
          <w:p w14:paraId="0275D44D" w14:textId="77777777" w:rsidR="00717B6A" w:rsidRPr="009815DF" w:rsidRDefault="00717B6A" w:rsidP="009815DF">
            <w:pPr>
              <w:pStyle w:val="TableParagraph"/>
              <w:spacing w:line="360" w:lineRule="auto"/>
              <w:jc w:val="both"/>
              <w:rPr>
                <w:b/>
                <w:bCs/>
                <w:sz w:val="24"/>
                <w:szCs w:val="24"/>
                <w:u w:val="single"/>
              </w:rPr>
            </w:pPr>
          </w:p>
          <w:p w14:paraId="7D5E4B7C" w14:textId="77777777" w:rsidR="00717B6A" w:rsidRPr="009815DF" w:rsidRDefault="00717B6A" w:rsidP="009815DF">
            <w:pPr>
              <w:pStyle w:val="TableParagraph"/>
              <w:spacing w:line="360" w:lineRule="auto"/>
              <w:jc w:val="both"/>
              <w:rPr>
                <w:b/>
                <w:bCs/>
                <w:sz w:val="24"/>
                <w:szCs w:val="24"/>
                <w:u w:val="single"/>
              </w:rPr>
            </w:pPr>
            <w:r w:rsidRPr="009815DF">
              <w:rPr>
                <w:b/>
                <w:bCs/>
                <w:sz w:val="24"/>
                <w:szCs w:val="24"/>
                <w:u w:val="single"/>
              </w:rPr>
              <w:t>Feasibility:</w:t>
            </w:r>
          </w:p>
          <w:p w14:paraId="2582D920" w14:textId="2DBE1014" w:rsidR="00717B6A" w:rsidRPr="009815DF" w:rsidRDefault="00717B6A" w:rsidP="009815DF">
            <w:pPr>
              <w:pStyle w:val="TableParagraph"/>
              <w:spacing w:line="360" w:lineRule="auto"/>
              <w:jc w:val="both"/>
              <w:rPr>
                <w:b/>
                <w:bCs/>
                <w:sz w:val="24"/>
                <w:szCs w:val="24"/>
                <w:u w:val="single"/>
              </w:rPr>
            </w:pPr>
            <w:r w:rsidRPr="009815DF">
              <w:rPr>
                <w:rFonts w:eastAsia="TimesNewRomanPSMT"/>
                <w:color w:val="000002"/>
                <w:sz w:val="24"/>
                <w:szCs w:val="24"/>
                <w:lang w:eastAsia="zh-CN"/>
              </w:rPr>
              <w:t xml:space="preserve">This project is feasible given the fact that there is no such software preexisting. </w:t>
            </w:r>
            <w:r w:rsidR="00F8085C" w:rsidRPr="009815DF">
              <w:rPr>
                <w:rFonts w:eastAsia="TimesNewRomanPSMT"/>
                <w:color w:val="000002"/>
                <w:sz w:val="24"/>
                <w:szCs w:val="24"/>
                <w:lang w:eastAsia="zh-CN"/>
              </w:rPr>
              <w:t>Also,</w:t>
            </w:r>
            <w:r w:rsidRPr="009815DF">
              <w:rPr>
                <w:rFonts w:eastAsia="TimesNewRomanPSMT"/>
                <w:color w:val="000002"/>
                <w:sz w:val="24"/>
                <w:szCs w:val="24"/>
                <w:lang w:eastAsia="zh-CN"/>
              </w:rPr>
              <w:t xml:space="preserve"> for the users the website is feasible to use as internet connection is available all across the campus.</w:t>
            </w:r>
          </w:p>
          <w:p w14:paraId="27D05B98" w14:textId="77777777" w:rsidR="00717B6A" w:rsidRPr="009815DF" w:rsidRDefault="00717B6A" w:rsidP="009815DF">
            <w:pPr>
              <w:pStyle w:val="TableParagraph"/>
              <w:spacing w:line="360" w:lineRule="auto"/>
              <w:jc w:val="both"/>
              <w:rPr>
                <w:b/>
                <w:bCs/>
                <w:sz w:val="24"/>
                <w:szCs w:val="24"/>
                <w:u w:val="single"/>
              </w:rPr>
            </w:pPr>
          </w:p>
        </w:tc>
      </w:tr>
      <w:tr w:rsidR="00717B6A" w:rsidRPr="009815DF" w14:paraId="73DC4694" w14:textId="77777777" w:rsidTr="00814AD6">
        <w:trPr>
          <w:trHeight w:val="762"/>
          <w:jc w:val="center"/>
        </w:trPr>
        <w:tc>
          <w:tcPr>
            <w:tcW w:w="2291" w:type="dxa"/>
          </w:tcPr>
          <w:p w14:paraId="3B65245B" w14:textId="77777777" w:rsidR="00717B6A" w:rsidRPr="009815DF" w:rsidRDefault="00717B6A" w:rsidP="009815DF">
            <w:pPr>
              <w:pStyle w:val="TableParagraph"/>
              <w:spacing w:line="360" w:lineRule="auto"/>
              <w:ind w:left="110"/>
              <w:jc w:val="both"/>
              <w:rPr>
                <w:b/>
                <w:bCs/>
                <w:color w:val="000001"/>
                <w:sz w:val="24"/>
                <w:szCs w:val="24"/>
              </w:rPr>
            </w:pPr>
          </w:p>
          <w:p w14:paraId="32308476" w14:textId="77777777" w:rsidR="00717B6A" w:rsidRPr="009815DF" w:rsidRDefault="00717B6A" w:rsidP="009815DF">
            <w:pPr>
              <w:pStyle w:val="TableParagraph"/>
              <w:spacing w:line="360" w:lineRule="auto"/>
              <w:ind w:left="110"/>
              <w:jc w:val="both"/>
              <w:rPr>
                <w:b/>
                <w:bCs/>
                <w:color w:val="000001"/>
                <w:sz w:val="24"/>
                <w:szCs w:val="24"/>
              </w:rPr>
            </w:pPr>
          </w:p>
          <w:p w14:paraId="0A566EB3" w14:textId="77777777" w:rsidR="00717B6A" w:rsidRPr="009815DF" w:rsidRDefault="00717B6A" w:rsidP="009815DF">
            <w:pPr>
              <w:pStyle w:val="TableParagraph"/>
              <w:spacing w:line="360" w:lineRule="auto"/>
              <w:ind w:left="110"/>
              <w:jc w:val="both"/>
              <w:rPr>
                <w:b/>
                <w:bCs/>
                <w:color w:val="000001"/>
                <w:sz w:val="24"/>
                <w:szCs w:val="24"/>
              </w:rPr>
            </w:pPr>
          </w:p>
          <w:p w14:paraId="30E1759C" w14:textId="77777777" w:rsidR="00717B6A" w:rsidRPr="009815DF" w:rsidRDefault="00717B6A" w:rsidP="009815DF">
            <w:pPr>
              <w:pStyle w:val="TableParagraph"/>
              <w:spacing w:line="360" w:lineRule="auto"/>
              <w:ind w:left="110"/>
              <w:jc w:val="both"/>
              <w:rPr>
                <w:b/>
                <w:bCs/>
                <w:color w:val="000001"/>
                <w:sz w:val="24"/>
                <w:szCs w:val="24"/>
              </w:rPr>
            </w:pPr>
          </w:p>
          <w:p w14:paraId="5469BE6F" w14:textId="77777777" w:rsidR="00717B6A" w:rsidRPr="009815DF" w:rsidRDefault="00717B6A" w:rsidP="009815DF">
            <w:pPr>
              <w:pStyle w:val="TableParagraph"/>
              <w:spacing w:line="360" w:lineRule="auto"/>
              <w:ind w:left="110"/>
              <w:jc w:val="both"/>
              <w:rPr>
                <w:b/>
                <w:bCs/>
                <w:color w:val="000001"/>
                <w:sz w:val="24"/>
                <w:szCs w:val="24"/>
              </w:rPr>
            </w:pPr>
          </w:p>
          <w:p w14:paraId="77BB7D37" w14:textId="77777777" w:rsidR="00717B6A" w:rsidRPr="009815DF" w:rsidRDefault="00717B6A" w:rsidP="009815DF">
            <w:pPr>
              <w:pStyle w:val="TableParagraph"/>
              <w:spacing w:line="360" w:lineRule="auto"/>
              <w:ind w:left="110"/>
              <w:jc w:val="both"/>
              <w:rPr>
                <w:b/>
                <w:bCs/>
                <w:color w:val="000001"/>
                <w:sz w:val="24"/>
                <w:szCs w:val="24"/>
              </w:rPr>
            </w:pPr>
          </w:p>
          <w:p w14:paraId="6EBF9F76" w14:textId="77777777" w:rsidR="00717B6A" w:rsidRPr="009815DF" w:rsidRDefault="00717B6A" w:rsidP="009815DF">
            <w:pPr>
              <w:pStyle w:val="TableParagraph"/>
              <w:spacing w:line="360" w:lineRule="auto"/>
              <w:ind w:left="110"/>
              <w:jc w:val="both"/>
              <w:rPr>
                <w:b/>
                <w:bCs/>
                <w:sz w:val="24"/>
                <w:szCs w:val="24"/>
              </w:rPr>
            </w:pPr>
            <w:r w:rsidRPr="009815DF">
              <w:rPr>
                <w:b/>
                <w:bCs/>
                <w:color w:val="000001"/>
                <w:sz w:val="24"/>
                <w:szCs w:val="24"/>
              </w:rPr>
              <w:t>Third Choice</w:t>
            </w:r>
          </w:p>
        </w:tc>
        <w:tc>
          <w:tcPr>
            <w:tcW w:w="6959" w:type="dxa"/>
          </w:tcPr>
          <w:p w14:paraId="48557511" w14:textId="77777777" w:rsidR="00717B6A" w:rsidRPr="009815DF" w:rsidRDefault="00717B6A" w:rsidP="009815DF">
            <w:pPr>
              <w:pStyle w:val="TableParagraph"/>
              <w:spacing w:line="360" w:lineRule="auto"/>
              <w:jc w:val="both"/>
              <w:rPr>
                <w:b/>
                <w:bCs/>
                <w:sz w:val="24"/>
                <w:szCs w:val="24"/>
                <w:u w:val="single"/>
              </w:rPr>
            </w:pPr>
            <w:r w:rsidRPr="009815DF">
              <w:rPr>
                <w:b/>
                <w:bCs/>
                <w:sz w:val="24"/>
                <w:szCs w:val="24"/>
                <w:u w:val="single"/>
              </w:rPr>
              <w:t>Laundry Management System</w:t>
            </w:r>
          </w:p>
          <w:p w14:paraId="1178E91E" w14:textId="77777777" w:rsidR="00717B6A" w:rsidRPr="009815DF" w:rsidRDefault="00717B6A" w:rsidP="009815DF">
            <w:pPr>
              <w:pStyle w:val="TableParagraph"/>
              <w:spacing w:line="360" w:lineRule="auto"/>
              <w:jc w:val="both"/>
              <w:rPr>
                <w:i/>
                <w:iCs/>
                <w:sz w:val="24"/>
                <w:szCs w:val="24"/>
              </w:rPr>
            </w:pPr>
          </w:p>
          <w:p w14:paraId="6693D280" w14:textId="77777777" w:rsidR="00717B6A" w:rsidRPr="009815DF" w:rsidRDefault="00717B6A" w:rsidP="009815DF">
            <w:pPr>
              <w:pStyle w:val="TableParagraph"/>
              <w:spacing w:line="360" w:lineRule="auto"/>
              <w:jc w:val="both"/>
              <w:rPr>
                <w:b/>
                <w:bCs/>
                <w:sz w:val="24"/>
                <w:szCs w:val="24"/>
                <w:u w:val="single"/>
              </w:rPr>
            </w:pPr>
            <w:r w:rsidRPr="009815DF">
              <w:rPr>
                <w:b/>
                <w:bCs/>
                <w:sz w:val="24"/>
                <w:szCs w:val="24"/>
                <w:u w:val="single"/>
              </w:rPr>
              <w:t>Motivation:</w:t>
            </w:r>
          </w:p>
          <w:p w14:paraId="4FFF77F4" w14:textId="77777777" w:rsidR="00717B6A" w:rsidRPr="009815DF" w:rsidRDefault="00717B6A" w:rsidP="009815DF">
            <w:pPr>
              <w:pStyle w:val="TableParagraph"/>
              <w:spacing w:line="360" w:lineRule="auto"/>
              <w:jc w:val="both"/>
              <w:rPr>
                <w:sz w:val="24"/>
                <w:szCs w:val="24"/>
              </w:rPr>
            </w:pPr>
            <w:r w:rsidRPr="009815DF">
              <w:rPr>
                <w:sz w:val="24"/>
                <w:szCs w:val="24"/>
              </w:rPr>
              <w:t>During the laundry collection there is a large crowd near laundry drop room. So in order to overcome the challenges of Hostel laundry we will be establishing an automated environment for laundry operations. This will include taking orders, scheduling delivery &amp; pickup, and managing payment. Our prime aim is to increase operational efficiency, improve productivity and to save time and effort.</w:t>
            </w:r>
          </w:p>
          <w:p w14:paraId="16A9A45C" w14:textId="77777777" w:rsidR="00717B6A" w:rsidRPr="009815DF" w:rsidRDefault="00717B6A" w:rsidP="009815DF">
            <w:pPr>
              <w:pStyle w:val="TableParagraph"/>
              <w:spacing w:line="360" w:lineRule="auto"/>
              <w:jc w:val="both"/>
              <w:rPr>
                <w:b/>
                <w:bCs/>
                <w:sz w:val="24"/>
                <w:szCs w:val="24"/>
                <w:u w:val="single"/>
              </w:rPr>
            </w:pPr>
          </w:p>
          <w:p w14:paraId="0513134D" w14:textId="77777777" w:rsidR="00717B6A" w:rsidRPr="009815DF" w:rsidRDefault="00717B6A" w:rsidP="009815DF">
            <w:pPr>
              <w:pStyle w:val="TableParagraph"/>
              <w:spacing w:line="360" w:lineRule="auto"/>
              <w:jc w:val="both"/>
              <w:rPr>
                <w:b/>
                <w:bCs/>
                <w:sz w:val="24"/>
                <w:szCs w:val="24"/>
                <w:u w:val="single"/>
              </w:rPr>
            </w:pPr>
          </w:p>
          <w:p w14:paraId="47D81517" w14:textId="77777777" w:rsidR="00717B6A" w:rsidRPr="009815DF" w:rsidRDefault="00717B6A" w:rsidP="009815DF">
            <w:pPr>
              <w:widowControl/>
              <w:spacing w:line="360" w:lineRule="auto"/>
              <w:jc w:val="both"/>
              <w:rPr>
                <w:rFonts w:eastAsia="TimesNewRomanPSMT"/>
                <w:color w:val="000002"/>
                <w:sz w:val="24"/>
                <w:szCs w:val="24"/>
                <w:lang w:eastAsia="zh-CN"/>
              </w:rPr>
            </w:pPr>
            <w:r w:rsidRPr="009815DF">
              <w:rPr>
                <w:b/>
                <w:bCs/>
                <w:sz w:val="24"/>
                <w:szCs w:val="24"/>
                <w:u w:val="single"/>
              </w:rPr>
              <w:t>Feasibility:</w:t>
            </w:r>
            <w:r w:rsidRPr="009815DF">
              <w:rPr>
                <w:rFonts w:eastAsia="TimesNewRomanPSMT"/>
                <w:color w:val="000002"/>
                <w:sz w:val="24"/>
                <w:szCs w:val="24"/>
                <w:lang w:eastAsia="zh-CN"/>
              </w:rPr>
              <w:t xml:space="preserve"> </w:t>
            </w:r>
          </w:p>
          <w:p w14:paraId="47ADDBF6" w14:textId="77777777" w:rsidR="00717B6A" w:rsidRPr="009815DF" w:rsidRDefault="00717B6A" w:rsidP="009815DF">
            <w:pPr>
              <w:widowControl/>
              <w:spacing w:line="360" w:lineRule="auto"/>
              <w:jc w:val="both"/>
              <w:rPr>
                <w:b/>
                <w:bCs/>
                <w:sz w:val="24"/>
                <w:szCs w:val="24"/>
                <w:u w:val="single"/>
              </w:rPr>
            </w:pPr>
            <w:r w:rsidRPr="009815DF">
              <w:rPr>
                <w:rFonts w:eastAsia="TimesNewRomanPSMT"/>
                <w:color w:val="000002"/>
                <w:sz w:val="24"/>
                <w:szCs w:val="24"/>
                <w:lang w:eastAsia="zh-CN"/>
              </w:rPr>
              <w:t>This project is viable because there is no dedicated software for the problem stated. Also for the users the website is feasible to use because of fair internet connection in campus and hence saves time.</w:t>
            </w:r>
          </w:p>
        </w:tc>
      </w:tr>
      <w:tr w:rsidR="00717B6A" w:rsidRPr="009815DF" w14:paraId="1A837386" w14:textId="77777777" w:rsidTr="00814AD6">
        <w:trPr>
          <w:trHeight w:val="762"/>
          <w:jc w:val="center"/>
        </w:trPr>
        <w:tc>
          <w:tcPr>
            <w:tcW w:w="2291" w:type="dxa"/>
          </w:tcPr>
          <w:p w14:paraId="648C9047" w14:textId="77777777" w:rsidR="00717B6A" w:rsidRPr="009815DF" w:rsidRDefault="00717B6A" w:rsidP="009815DF">
            <w:pPr>
              <w:pStyle w:val="TableParagraph"/>
              <w:spacing w:line="360" w:lineRule="auto"/>
              <w:ind w:left="110"/>
              <w:jc w:val="both"/>
              <w:rPr>
                <w:b/>
                <w:bCs/>
                <w:color w:val="000001"/>
                <w:sz w:val="24"/>
                <w:szCs w:val="24"/>
              </w:rPr>
            </w:pPr>
          </w:p>
        </w:tc>
        <w:tc>
          <w:tcPr>
            <w:tcW w:w="6959" w:type="dxa"/>
          </w:tcPr>
          <w:p w14:paraId="7F87DF03" w14:textId="77777777" w:rsidR="00717B6A" w:rsidRPr="009815DF" w:rsidRDefault="00717B6A" w:rsidP="009815DF">
            <w:pPr>
              <w:pStyle w:val="TableParagraph"/>
              <w:spacing w:line="360" w:lineRule="auto"/>
              <w:jc w:val="both"/>
              <w:rPr>
                <w:b/>
                <w:bCs/>
                <w:sz w:val="24"/>
                <w:szCs w:val="24"/>
                <w:u w:val="single"/>
              </w:rPr>
            </w:pPr>
          </w:p>
        </w:tc>
      </w:tr>
      <w:tr w:rsidR="00717B6A" w:rsidRPr="009815DF" w14:paraId="6B085847" w14:textId="77777777" w:rsidTr="00814AD6">
        <w:trPr>
          <w:trHeight w:val="758"/>
          <w:jc w:val="center"/>
        </w:trPr>
        <w:tc>
          <w:tcPr>
            <w:tcW w:w="2291" w:type="dxa"/>
          </w:tcPr>
          <w:p w14:paraId="3FF391DA" w14:textId="77777777" w:rsidR="00717B6A" w:rsidRPr="009815DF" w:rsidRDefault="00717B6A" w:rsidP="009815DF">
            <w:pPr>
              <w:pStyle w:val="TableParagraph"/>
              <w:spacing w:line="360" w:lineRule="auto"/>
              <w:ind w:left="110"/>
              <w:jc w:val="both"/>
              <w:rPr>
                <w:b/>
                <w:bCs/>
                <w:color w:val="000001"/>
                <w:sz w:val="24"/>
                <w:szCs w:val="24"/>
              </w:rPr>
            </w:pPr>
          </w:p>
          <w:p w14:paraId="7E2F3E8B" w14:textId="77777777" w:rsidR="00717B6A" w:rsidRPr="009815DF" w:rsidRDefault="00717B6A" w:rsidP="009815DF">
            <w:pPr>
              <w:pStyle w:val="TableParagraph"/>
              <w:spacing w:line="360" w:lineRule="auto"/>
              <w:ind w:left="110"/>
              <w:jc w:val="both"/>
              <w:rPr>
                <w:b/>
                <w:bCs/>
                <w:color w:val="000001"/>
                <w:sz w:val="24"/>
                <w:szCs w:val="24"/>
              </w:rPr>
            </w:pPr>
          </w:p>
          <w:p w14:paraId="757F5F57" w14:textId="77777777" w:rsidR="00717B6A" w:rsidRPr="009815DF" w:rsidRDefault="00717B6A" w:rsidP="009815DF">
            <w:pPr>
              <w:pStyle w:val="TableParagraph"/>
              <w:spacing w:line="360" w:lineRule="auto"/>
              <w:ind w:left="110"/>
              <w:jc w:val="both"/>
              <w:rPr>
                <w:b/>
                <w:bCs/>
                <w:color w:val="000001"/>
                <w:sz w:val="24"/>
                <w:szCs w:val="24"/>
              </w:rPr>
            </w:pPr>
          </w:p>
          <w:p w14:paraId="32798EC2" w14:textId="77777777" w:rsidR="00717B6A" w:rsidRPr="009815DF" w:rsidRDefault="00717B6A" w:rsidP="009815DF">
            <w:pPr>
              <w:pStyle w:val="TableParagraph"/>
              <w:spacing w:line="360" w:lineRule="auto"/>
              <w:ind w:left="110"/>
              <w:jc w:val="both"/>
              <w:rPr>
                <w:b/>
                <w:bCs/>
                <w:color w:val="000001"/>
                <w:sz w:val="24"/>
                <w:szCs w:val="24"/>
              </w:rPr>
            </w:pPr>
          </w:p>
          <w:p w14:paraId="7C666F95" w14:textId="77777777" w:rsidR="00717B6A" w:rsidRPr="009815DF" w:rsidRDefault="00717B6A" w:rsidP="009815DF">
            <w:pPr>
              <w:pStyle w:val="TableParagraph"/>
              <w:spacing w:line="360" w:lineRule="auto"/>
              <w:ind w:left="110"/>
              <w:jc w:val="both"/>
              <w:rPr>
                <w:b/>
                <w:bCs/>
                <w:color w:val="000001"/>
                <w:sz w:val="24"/>
                <w:szCs w:val="24"/>
              </w:rPr>
            </w:pPr>
          </w:p>
          <w:p w14:paraId="00D38F6F" w14:textId="77777777" w:rsidR="00717B6A" w:rsidRPr="009815DF" w:rsidRDefault="00717B6A" w:rsidP="009815DF">
            <w:pPr>
              <w:pStyle w:val="TableParagraph"/>
              <w:spacing w:line="360" w:lineRule="auto"/>
              <w:ind w:left="110"/>
              <w:jc w:val="both"/>
              <w:rPr>
                <w:b/>
                <w:bCs/>
                <w:color w:val="000001"/>
                <w:sz w:val="24"/>
                <w:szCs w:val="24"/>
              </w:rPr>
            </w:pPr>
          </w:p>
          <w:p w14:paraId="4F3242CE" w14:textId="77777777" w:rsidR="00717B6A" w:rsidRPr="009815DF" w:rsidRDefault="00717B6A" w:rsidP="009815DF">
            <w:pPr>
              <w:pStyle w:val="TableParagraph"/>
              <w:spacing w:line="360" w:lineRule="auto"/>
              <w:ind w:left="110"/>
              <w:jc w:val="both"/>
              <w:rPr>
                <w:b/>
                <w:bCs/>
                <w:color w:val="000001"/>
                <w:sz w:val="24"/>
                <w:szCs w:val="24"/>
              </w:rPr>
            </w:pPr>
          </w:p>
          <w:p w14:paraId="5639BC7E" w14:textId="77777777" w:rsidR="00717B6A" w:rsidRPr="009815DF" w:rsidRDefault="00717B6A" w:rsidP="009815DF">
            <w:pPr>
              <w:pStyle w:val="TableParagraph"/>
              <w:spacing w:line="360" w:lineRule="auto"/>
              <w:ind w:left="110"/>
              <w:jc w:val="both"/>
              <w:rPr>
                <w:b/>
                <w:bCs/>
                <w:color w:val="000001"/>
                <w:sz w:val="24"/>
                <w:szCs w:val="24"/>
              </w:rPr>
            </w:pPr>
          </w:p>
          <w:p w14:paraId="0001030C" w14:textId="77777777" w:rsidR="00717B6A" w:rsidRPr="009815DF" w:rsidRDefault="00717B6A" w:rsidP="009815DF">
            <w:pPr>
              <w:pStyle w:val="TableParagraph"/>
              <w:spacing w:line="360" w:lineRule="auto"/>
              <w:ind w:left="110"/>
              <w:jc w:val="both"/>
              <w:rPr>
                <w:b/>
                <w:bCs/>
                <w:color w:val="000001"/>
                <w:sz w:val="24"/>
                <w:szCs w:val="24"/>
              </w:rPr>
            </w:pPr>
            <w:r w:rsidRPr="009815DF">
              <w:rPr>
                <w:b/>
                <w:bCs/>
                <w:color w:val="000001"/>
                <w:sz w:val="24"/>
                <w:szCs w:val="24"/>
              </w:rPr>
              <w:t>Fourth Choice</w:t>
            </w:r>
          </w:p>
        </w:tc>
        <w:tc>
          <w:tcPr>
            <w:tcW w:w="6959" w:type="dxa"/>
          </w:tcPr>
          <w:p w14:paraId="41DE8B99" w14:textId="77777777" w:rsidR="00717B6A" w:rsidRPr="009815DF" w:rsidRDefault="00717B6A" w:rsidP="009815DF">
            <w:pPr>
              <w:pStyle w:val="TableParagraph"/>
              <w:spacing w:line="360" w:lineRule="auto"/>
              <w:jc w:val="both"/>
              <w:rPr>
                <w:b/>
                <w:bCs/>
                <w:sz w:val="24"/>
                <w:szCs w:val="24"/>
                <w:u w:val="single"/>
              </w:rPr>
            </w:pPr>
            <w:r w:rsidRPr="009815DF">
              <w:rPr>
                <w:b/>
                <w:bCs/>
                <w:sz w:val="24"/>
                <w:szCs w:val="24"/>
                <w:u w:val="single"/>
              </w:rPr>
              <w:lastRenderedPageBreak/>
              <w:t>Parking Management System</w:t>
            </w:r>
          </w:p>
          <w:p w14:paraId="119E34D1" w14:textId="77777777" w:rsidR="00717B6A" w:rsidRPr="009815DF" w:rsidRDefault="00717B6A" w:rsidP="009815DF">
            <w:pPr>
              <w:pStyle w:val="TableParagraph"/>
              <w:spacing w:line="360" w:lineRule="auto"/>
              <w:jc w:val="both"/>
              <w:rPr>
                <w:i/>
                <w:iCs/>
                <w:sz w:val="24"/>
                <w:szCs w:val="24"/>
              </w:rPr>
            </w:pPr>
          </w:p>
          <w:p w14:paraId="7D5CFB28" w14:textId="77777777" w:rsidR="00717B6A" w:rsidRPr="009815DF" w:rsidRDefault="00717B6A" w:rsidP="009815DF">
            <w:pPr>
              <w:pStyle w:val="TableParagraph"/>
              <w:spacing w:line="360" w:lineRule="auto"/>
              <w:jc w:val="both"/>
              <w:rPr>
                <w:b/>
                <w:bCs/>
                <w:sz w:val="24"/>
                <w:szCs w:val="24"/>
              </w:rPr>
            </w:pPr>
            <w:r w:rsidRPr="009815DF">
              <w:rPr>
                <w:b/>
                <w:bCs/>
                <w:sz w:val="24"/>
                <w:szCs w:val="24"/>
                <w:u w:val="single"/>
              </w:rPr>
              <w:t>Motivation:</w:t>
            </w:r>
            <w:r w:rsidRPr="009815DF">
              <w:rPr>
                <w:b/>
                <w:bCs/>
                <w:sz w:val="24"/>
                <w:szCs w:val="24"/>
              </w:rPr>
              <w:t xml:space="preserve"> </w:t>
            </w:r>
          </w:p>
          <w:p w14:paraId="731C2770" w14:textId="77777777" w:rsidR="00717B6A" w:rsidRPr="009815DF" w:rsidRDefault="00717B6A" w:rsidP="009815DF">
            <w:pPr>
              <w:pStyle w:val="TableParagraph"/>
              <w:spacing w:line="360" w:lineRule="auto"/>
              <w:jc w:val="both"/>
              <w:rPr>
                <w:sz w:val="24"/>
                <w:szCs w:val="24"/>
              </w:rPr>
            </w:pPr>
            <w:r w:rsidRPr="009815DF">
              <w:rPr>
                <w:sz w:val="24"/>
                <w:szCs w:val="24"/>
              </w:rPr>
              <w:t xml:space="preserve">Finding a parking spot tends to be frustrating and time-consuming for students and staff which ideally doesn’t have to be. With technology i.e. through our website, parking spaces will be well managed and coordinated. These benefits will extend over the entire parking </w:t>
            </w:r>
            <w:r w:rsidRPr="009815DF">
              <w:rPr>
                <w:sz w:val="24"/>
                <w:szCs w:val="24"/>
              </w:rPr>
              <w:lastRenderedPageBreak/>
              <w:t>capacity of Campus. If we follow the best parking practices, we can make the parking experience seamless and stress-free for everyone</w:t>
            </w:r>
          </w:p>
          <w:p w14:paraId="1A21E1E9" w14:textId="77777777" w:rsidR="00717B6A" w:rsidRPr="009815DF" w:rsidRDefault="00717B6A" w:rsidP="009815DF">
            <w:pPr>
              <w:pStyle w:val="TableParagraph"/>
              <w:spacing w:line="360" w:lineRule="auto"/>
              <w:jc w:val="both"/>
              <w:rPr>
                <w:b/>
                <w:bCs/>
                <w:sz w:val="24"/>
                <w:szCs w:val="24"/>
                <w:u w:val="single"/>
              </w:rPr>
            </w:pPr>
          </w:p>
          <w:p w14:paraId="20E4629E" w14:textId="77777777" w:rsidR="00717B6A" w:rsidRPr="009815DF" w:rsidRDefault="00717B6A" w:rsidP="009815DF">
            <w:pPr>
              <w:widowControl/>
              <w:spacing w:line="360" w:lineRule="auto"/>
              <w:jc w:val="both"/>
              <w:rPr>
                <w:rFonts w:eastAsia="TimesNewRomanPSMT"/>
                <w:color w:val="000002"/>
                <w:sz w:val="24"/>
                <w:szCs w:val="24"/>
                <w:lang w:eastAsia="zh-CN"/>
              </w:rPr>
            </w:pPr>
            <w:r w:rsidRPr="009815DF">
              <w:rPr>
                <w:b/>
                <w:bCs/>
                <w:sz w:val="24"/>
                <w:szCs w:val="24"/>
                <w:u w:val="single"/>
              </w:rPr>
              <w:t>Feasibility:</w:t>
            </w:r>
            <w:r w:rsidRPr="009815DF">
              <w:rPr>
                <w:rFonts w:eastAsia="TimesNewRomanPSMT"/>
                <w:color w:val="000002"/>
                <w:sz w:val="24"/>
                <w:szCs w:val="24"/>
                <w:lang w:eastAsia="zh-CN"/>
              </w:rPr>
              <w:t xml:space="preserve"> </w:t>
            </w:r>
          </w:p>
          <w:p w14:paraId="74A7F900" w14:textId="77777777" w:rsidR="00717B6A" w:rsidRPr="009815DF" w:rsidRDefault="00717B6A" w:rsidP="009815DF">
            <w:pPr>
              <w:widowControl/>
              <w:spacing w:line="360" w:lineRule="auto"/>
              <w:jc w:val="both"/>
              <w:rPr>
                <w:i/>
                <w:iCs/>
                <w:sz w:val="24"/>
                <w:szCs w:val="24"/>
              </w:rPr>
            </w:pPr>
            <w:r w:rsidRPr="009815DF">
              <w:rPr>
                <w:rFonts w:eastAsia="TimesNewRomanPSMT"/>
                <w:color w:val="000002"/>
                <w:sz w:val="24"/>
                <w:szCs w:val="24"/>
                <w:lang w:eastAsia="zh-CN"/>
              </w:rPr>
              <w:t>This project is technically so feasible given the fact that there is no such software in the vicinity around. Hardware required i.e. Sensor and barcode’s cost is economical. Observations will continuously be updated and users can access it any time anywhere.</w:t>
            </w:r>
          </w:p>
        </w:tc>
      </w:tr>
    </w:tbl>
    <w:p w14:paraId="0ADE14F6" w14:textId="1E9D052D" w:rsidR="00717B6A" w:rsidRDefault="00717B6A" w:rsidP="009815DF">
      <w:pPr>
        <w:spacing w:line="360" w:lineRule="auto"/>
        <w:jc w:val="both"/>
        <w:rPr>
          <w:sz w:val="24"/>
          <w:szCs w:val="24"/>
        </w:rPr>
      </w:pPr>
    </w:p>
    <w:p w14:paraId="40377993" w14:textId="77777777" w:rsidR="00A60EEA" w:rsidRDefault="00A60EEA" w:rsidP="009815DF">
      <w:pPr>
        <w:spacing w:line="360" w:lineRule="auto"/>
        <w:jc w:val="both"/>
        <w:rPr>
          <w:sz w:val="24"/>
          <w:szCs w:val="24"/>
        </w:rPr>
      </w:pPr>
    </w:p>
    <w:p w14:paraId="482AFB4D" w14:textId="77777777" w:rsidR="00A60EEA" w:rsidRDefault="00A60EEA" w:rsidP="009815DF">
      <w:pPr>
        <w:spacing w:line="360" w:lineRule="auto"/>
        <w:jc w:val="both"/>
        <w:rPr>
          <w:sz w:val="24"/>
          <w:szCs w:val="24"/>
        </w:rPr>
      </w:pPr>
    </w:p>
    <w:p w14:paraId="33F7A58B" w14:textId="77777777" w:rsidR="00A60EEA" w:rsidRPr="00A60EEA" w:rsidRDefault="00A60EEA" w:rsidP="00A60EEA">
      <w:pPr>
        <w:pStyle w:val="Heading1"/>
        <w:spacing w:before="112" w:line="360" w:lineRule="auto"/>
        <w:ind w:left="0"/>
        <w:jc w:val="both"/>
      </w:pPr>
      <w:r w:rsidRPr="00A60EEA">
        <w:rPr>
          <w:color w:val="000001"/>
        </w:rPr>
        <w:t>Additional Remarks/Inputs</w:t>
      </w:r>
    </w:p>
    <w:p w14:paraId="3E96A6E7" w14:textId="77777777" w:rsidR="00A60EEA" w:rsidRPr="00A60EEA" w:rsidRDefault="00A60EEA" w:rsidP="00A60EEA">
      <w:pPr>
        <w:pStyle w:val="BodyText"/>
        <w:spacing w:before="11" w:line="360" w:lineRule="auto"/>
        <w:jc w:val="both"/>
        <w:rPr>
          <w:b w:val="0"/>
        </w:rPr>
      </w:pPr>
    </w:p>
    <w:p w14:paraId="348DCADA" w14:textId="77777777" w:rsidR="00A60EEA" w:rsidRPr="00A60EEA" w:rsidRDefault="00A60EEA" w:rsidP="00A60EEA">
      <w:pPr>
        <w:pStyle w:val="BodyText"/>
        <w:spacing w:line="360" w:lineRule="auto"/>
        <w:jc w:val="both"/>
        <w:rPr>
          <w:color w:val="000001"/>
        </w:rPr>
      </w:pPr>
      <w:r w:rsidRPr="00A60EEA">
        <w:rPr>
          <w:color w:val="000001"/>
        </w:rPr>
        <w:t>Please tell us about any other factors that we should take into consideration.</w:t>
      </w:r>
    </w:p>
    <w:p w14:paraId="3EABEC5B" w14:textId="77777777" w:rsidR="00A60EEA" w:rsidRPr="00A60EEA" w:rsidRDefault="00A60EEA" w:rsidP="00A60EEA">
      <w:pPr>
        <w:pStyle w:val="BodyText"/>
        <w:spacing w:line="360" w:lineRule="auto"/>
        <w:jc w:val="both"/>
        <w:rPr>
          <w:color w:val="000001"/>
        </w:rPr>
      </w:pPr>
    </w:p>
    <w:p w14:paraId="64972CC2" w14:textId="77777777" w:rsidR="00A60EEA" w:rsidRPr="00A60EEA" w:rsidRDefault="00A60EEA" w:rsidP="00A60EEA">
      <w:pPr>
        <w:spacing w:line="360" w:lineRule="auto"/>
        <w:jc w:val="both"/>
        <w:rPr>
          <w:rFonts w:eastAsia="SimSun"/>
          <w:sz w:val="24"/>
          <w:szCs w:val="24"/>
          <w:lang w:val="en-IN" w:eastAsia="en-IN" w:bidi="pa-IN"/>
        </w:rPr>
      </w:pPr>
      <w:r w:rsidRPr="00A60EEA">
        <w:rPr>
          <w:rFonts w:eastAsia="SimSun"/>
          <w:sz w:val="24"/>
          <w:szCs w:val="24"/>
          <w:lang w:val="en-IN" w:eastAsia="en-IN" w:bidi="pa-IN"/>
        </w:rPr>
        <w:t>We have researched about the project and have a clear idea for the need, the basics</w:t>
      </w:r>
    </w:p>
    <w:p w14:paraId="3A2F8F8F" w14:textId="512EDDAF" w:rsidR="00A60EEA" w:rsidRPr="009815DF" w:rsidRDefault="00A60EEA" w:rsidP="009815DF">
      <w:pPr>
        <w:spacing w:line="360" w:lineRule="auto"/>
        <w:jc w:val="both"/>
        <w:rPr>
          <w:sz w:val="24"/>
          <w:szCs w:val="24"/>
        </w:rPr>
        <w:sectPr w:rsidR="00A60EEA" w:rsidRPr="009815DF" w:rsidSect="009815DF">
          <w:type w:val="continuous"/>
          <w:pgSz w:w="11910" w:h="16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rFonts w:eastAsia="SimSun"/>
          <w:sz w:val="24"/>
          <w:szCs w:val="24"/>
          <w:lang w:val="en-IN" w:eastAsia="en-IN" w:bidi="pa-IN"/>
        </w:rPr>
        <w:t>Required to make it a fully functioning project and believe that it will indeed be very helpful for budding Engineers.</w:t>
      </w:r>
      <w:r w:rsidRPr="00A60EEA">
        <w:rPr>
          <w:color w:val="1F1F1F"/>
          <w:sz w:val="24"/>
          <w:szCs w:val="24"/>
          <w:shd w:val="clear" w:color="auto" w:fill="FFFFFF"/>
        </w:rPr>
        <w:t xml:space="preserve"> An effortless collaboration and communication between faculties, staff, students, departments in a central web-based project management system. A platform where students, creators and mentors can fulfill their needs hassle free and put their crucial time to a productive use. </w:t>
      </w:r>
      <w:r w:rsidRPr="00A60EEA">
        <w:rPr>
          <w:rFonts w:eastAsia="SimSun"/>
          <w:sz w:val="24"/>
          <w:szCs w:val="24"/>
          <w:lang w:val="en-IN" w:eastAsia="en-IN" w:bidi="pa-IN"/>
        </w:rPr>
        <w:t>We also believe that we will be able to create this project in the stipulated time and hence request you to kindly allow us to work on this project</w:t>
      </w:r>
    </w:p>
    <w:p w14:paraId="0949B474" w14:textId="6B9C7DE3" w:rsidR="00717B6A" w:rsidRPr="009815DF" w:rsidRDefault="00717B6A" w:rsidP="009815DF">
      <w:pPr>
        <w:pStyle w:val="BodyText"/>
        <w:spacing w:before="4" w:line="360" w:lineRule="auto"/>
        <w:rPr>
          <w:sz w:val="28"/>
          <w:szCs w:val="44"/>
        </w:rPr>
      </w:pPr>
    </w:p>
    <w:p w14:paraId="6D964CB2" w14:textId="700BFA20" w:rsidR="00717B6A" w:rsidRPr="009815DF" w:rsidRDefault="00717B6A" w:rsidP="00A60EEA">
      <w:pPr>
        <w:pStyle w:val="BodyText"/>
        <w:numPr>
          <w:ilvl w:val="1"/>
          <w:numId w:val="1"/>
        </w:numPr>
        <w:spacing w:before="4" w:line="360" w:lineRule="auto"/>
        <w:jc w:val="both"/>
        <w:rPr>
          <w:sz w:val="28"/>
          <w:szCs w:val="44"/>
          <w:u w:val="single"/>
        </w:rPr>
      </w:pPr>
      <w:r w:rsidRPr="009815DF">
        <w:rPr>
          <w:sz w:val="28"/>
          <w:szCs w:val="44"/>
          <w:u w:val="single"/>
        </w:rPr>
        <w:t>PROJECT OVERVIEW</w:t>
      </w:r>
    </w:p>
    <w:p w14:paraId="7EAA8DB9" w14:textId="10973FB4" w:rsidR="00717B6A" w:rsidRPr="009815DF" w:rsidRDefault="00717B6A" w:rsidP="00A60EEA">
      <w:pPr>
        <w:pStyle w:val="BodyText"/>
        <w:spacing w:before="4" w:line="360" w:lineRule="auto"/>
        <w:jc w:val="both"/>
        <w:rPr>
          <w:sz w:val="28"/>
          <w:szCs w:val="44"/>
          <w:u w:val="single"/>
        </w:rPr>
      </w:pPr>
    </w:p>
    <w:p w14:paraId="6F23F42B" w14:textId="27B3E6C9" w:rsidR="00F8085C" w:rsidRPr="009815DF" w:rsidRDefault="00F8085C" w:rsidP="00A60EEA">
      <w:pPr>
        <w:spacing w:line="360" w:lineRule="auto"/>
        <w:jc w:val="both"/>
        <w:rPr>
          <w:sz w:val="24"/>
          <w:szCs w:val="24"/>
        </w:rPr>
      </w:pPr>
      <w:r w:rsidRPr="009815DF">
        <w:rPr>
          <w:sz w:val="24"/>
          <w:szCs w:val="24"/>
          <w:u w:val="single"/>
        </w:rPr>
        <w:t>NOTE:</w:t>
      </w:r>
      <w:r w:rsidRPr="009815DF">
        <w:rPr>
          <w:sz w:val="24"/>
          <w:szCs w:val="24"/>
        </w:rPr>
        <w:t xml:space="preserve"> -This is a working document and, as such, is subject to change. In its initial form, it is incomplete by definition, and will require continuing refinement. Requirements may be modified and additional requirements may be added as development progresses and the system description becomes more refined. This information will serve as a framework for the current definition and future evolution of the University Academic Portal.</w:t>
      </w:r>
    </w:p>
    <w:p w14:paraId="515B1260" w14:textId="77777777" w:rsidR="00F8085C" w:rsidRPr="009815DF" w:rsidRDefault="00F8085C" w:rsidP="00A60EEA">
      <w:pPr>
        <w:spacing w:line="360" w:lineRule="auto"/>
        <w:jc w:val="both"/>
        <w:rPr>
          <w:b/>
          <w:bCs/>
          <w:sz w:val="24"/>
          <w:szCs w:val="24"/>
          <w:u w:val="single"/>
        </w:rPr>
      </w:pPr>
    </w:p>
    <w:p w14:paraId="2DDCD759" w14:textId="77777777" w:rsidR="00F8085C" w:rsidRPr="009815DF" w:rsidRDefault="00F8085C" w:rsidP="00A60EEA">
      <w:pPr>
        <w:spacing w:line="360" w:lineRule="auto"/>
        <w:jc w:val="both"/>
        <w:rPr>
          <w:sz w:val="24"/>
          <w:szCs w:val="24"/>
        </w:rPr>
      </w:pPr>
      <w:r w:rsidRPr="009815DF">
        <w:rPr>
          <w:sz w:val="24"/>
          <w:szCs w:val="24"/>
        </w:rPr>
        <w:t xml:space="preserve">LinkedIn is for working professionals, but we as students always wanted a platform to collaborate/work together on projects and bring ideas come to reality. It is quite evident that projects play a vital role in developing the technical skills of students. A lot of students are unable to accomplish completing a project due to several reasons. </w:t>
      </w:r>
      <w:r w:rsidRPr="009815DF">
        <w:rPr>
          <w:b/>
          <w:bCs/>
          <w:sz w:val="24"/>
          <w:szCs w:val="24"/>
        </w:rPr>
        <w:t xml:space="preserve">“Projecture” </w:t>
      </w:r>
      <w:r w:rsidRPr="009815DF">
        <w:rPr>
          <w:sz w:val="24"/>
          <w:szCs w:val="24"/>
        </w:rPr>
        <w:t xml:space="preserve">aims at helping the students by providing a website that can cater to all the needs and act as a bridge between students and mentors or between students and students. A platform where students, creators and mentors can fulfill their needs hassle free and put their crucial time to productive use. An effortless collaboration and communication between faculties, staff, students, departments in a central web-based project management system. Accordingly, this software will be used by many different classes of users:  </w:t>
      </w:r>
    </w:p>
    <w:p w14:paraId="0C3E4F72" w14:textId="77777777" w:rsidR="00F8085C" w:rsidRPr="009815DF" w:rsidRDefault="00F8085C" w:rsidP="00A60EEA">
      <w:pPr>
        <w:pStyle w:val="ListParagraph"/>
        <w:widowControl/>
        <w:numPr>
          <w:ilvl w:val="0"/>
          <w:numId w:val="4"/>
        </w:numPr>
        <w:autoSpaceDE/>
        <w:autoSpaceDN/>
        <w:spacing w:after="200" w:line="360" w:lineRule="auto"/>
        <w:contextualSpacing/>
        <w:jc w:val="both"/>
        <w:rPr>
          <w:sz w:val="24"/>
          <w:szCs w:val="24"/>
        </w:rPr>
      </w:pPr>
      <w:r w:rsidRPr="009815DF">
        <w:rPr>
          <w:sz w:val="24"/>
          <w:szCs w:val="24"/>
        </w:rPr>
        <w:t xml:space="preserve">Mentors </w:t>
      </w:r>
    </w:p>
    <w:p w14:paraId="4D7A8149" w14:textId="77777777" w:rsidR="00F8085C" w:rsidRPr="009815DF" w:rsidRDefault="00F8085C" w:rsidP="00A60EEA">
      <w:pPr>
        <w:pStyle w:val="ListParagraph"/>
        <w:widowControl/>
        <w:numPr>
          <w:ilvl w:val="0"/>
          <w:numId w:val="4"/>
        </w:numPr>
        <w:autoSpaceDE/>
        <w:autoSpaceDN/>
        <w:spacing w:after="200" w:line="360" w:lineRule="auto"/>
        <w:contextualSpacing/>
        <w:jc w:val="both"/>
        <w:rPr>
          <w:sz w:val="24"/>
          <w:szCs w:val="24"/>
        </w:rPr>
      </w:pPr>
      <w:r w:rsidRPr="009815DF">
        <w:rPr>
          <w:sz w:val="24"/>
          <w:szCs w:val="24"/>
        </w:rPr>
        <w:t xml:space="preserve">Students (creators, consumers) </w:t>
      </w:r>
    </w:p>
    <w:p w14:paraId="6FBEA230" w14:textId="77777777" w:rsidR="00F8085C" w:rsidRPr="009815DF" w:rsidRDefault="00F8085C" w:rsidP="00A60EEA">
      <w:pPr>
        <w:pStyle w:val="ListParagraph"/>
        <w:widowControl/>
        <w:numPr>
          <w:ilvl w:val="0"/>
          <w:numId w:val="4"/>
        </w:numPr>
        <w:autoSpaceDE/>
        <w:autoSpaceDN/>
        <w:spacing w:after="200" w:line="360" w:lineRule="auto"/>
        <w:contextualSpacing/>
        <w:jc w:val="both"/>
        <w:rPr>
          <w:sz w:val="24"/>
          <w:szCs w:val="24"/>
        </w:rPr>
      </w:pPr>
      <w:r w:rsidRPr="009815DF">
        <w:rPr>
          <w:sz w:val="24"/>
          <w:szCs w:val="24"/>
        </w:rPr>
        <w:t xml:space="preserve">Working professionals </w:t>
      </w:r>
    </w:p>
    <w:p w14:paraId="7378607B" w14:textId="6FA107BB" w:rsidR="00F8085C" w:rsidRPr="009815DF" w:rsidRDefault="00F8085C" w:rsidP="00A60EEA">
      <w:pPr>
        <w:pStyle w:val="ListParagraph"/>
        <w:widowControl/>
        <w:numPr>
          <w:ilvl w:val="0"/>
          <w:numId w:val="4"/>
        </w:numPr>
        <w:autoSpaceDE/>
        <w:autoSpaceDN/>
        <w:spacing w:after="200" w:line="360" w:lineRule="auto"/>
        <w:contextualSpacing/>
        <w:jc w:val="both"/>
        <w:rPr>
          <w:sz w:val="24"/>
          <w:szCs w:val="24"/>
        </w:rPr>
      </w:pPr>
      <w:r w:rsidRPr="009815DF">
        <w:rPr>
          <w:sz w:val="24"/>
          <w:szCs w:val="24"/>
        </w:rPr>
        <w:t>Reviewer/moderator</w:t>
      </w:r>
    </w:p>
    <w:p w14:paraId="0DBDA02F" w14:textId="77777777" w:rsidR="00A60EEA" w:rsidRDefault="00A60EEA" w:rsidP="009815DF">
      <w:pPr>
        <w:widowControl/>
        <w:autoSpaceDE/>
        <w:autoSpaceDN/>
        <w:spacing w:after="200" w:line="360" w:lineRule="auto"/>
        <w:contextualSpacing/>
        <w:jc w:val="center"/>
        <w:rPr>
          <w:b/>
          <w:bCs/>
          <w:sz w:val="28"/>
          <w:szCs w:val="28"/>
        </w:rPr>
      </w:pPr>
    </w:p>
    <w:p w14:paraId="077944ED" w14:textId="77777777" w:rsidR="00A60EEA" w:rsidRDefault="00A60EEA" w:rsidP="009815DF">
      <w:pPr>
        <w:widowControl/>
        <w:autoSpaceDE/>
        <w:autoSpaceDN/>
        <w:spacing w:after="200" w:line="360" w:lineRule="auto"/>
        <w:contextualSpacing/>
        <w:jc w:val="center"/>
        <w:rPr>
          <w:b/>
          <w:bCs/>
          <w:sz w:val="28"/>
          <w:szCs w:val="28"/>
        </w:rPr>
      </w:pPr>
    </w:p>
    <w:p w14:paraId="451B997F" w14:textId="77777777" w:rsidR="00A60EEA" w:rsidRDefault="00A60EEA" w:rsidP="009815DF">
      <w:pPr>
        <w:widowControl/>
        <w:autoSpaceDE/>
        <w:autoSpaceDN/>
        <w:spacing w:after="200" w:line="360" w:lineRule="auto"/>
        <w:contextualSpacing/>
        <w:jc w:val="center"/>
        <w:rPr>
          <w:b/>
          <w:bCs/>
          <w:sz w:val="28"/>
          <w:szCs w:val="28"/>
        </w:rPr>
      </w:pPr>
    </w:p>
    <w:p w14:paraId="7BC73B3D" w14:textId="77777777" w:rsidR="00A60EEA" w:rsidRDefault="00A60EEA" w:rsidP="009815DF">
      <w:pPr>
        <w:widowControl/>
        <w:autoSpaceDE/>
        <w:autoSpaceDN/>
        <w:spacing w:after="200" w:line="360" w:lineRule="auto"/>
        <w:contextualSpacing/>
        <w:jc w:val="center"/>
        <w:rPr>
          <w:b/>
          <w:bCs/>
          <w:sz w:val="28"/>
          <w:szCs w:val="28"/>
        </w:rPr>
      </w:pPr>
    </w:p>
    <w:p w14:paraId="046C2021" w14:textId="77777777" w:rsidR="00A60EEA" w:rsidRDefault="00A60EEA" w:rsidP="009815DF">
      <w:pPr>
        <w:widowControl/>
        <w:autoSpaceDE/>
        <w:autoSpaceDN/>
        <w:spacing w:after="200" w:line="360" w:lineRule="auto"/>
        <w:contextualSpacing/>
        <w:jc w:val="center"/>
        <w:rPr>
          <w:b/>
          <w:bCs/>
          <w:sz w:val="28"/>
          <w:szCs w:val="28"/>
        </w:rPr>
      </w:pPr>
    </w:p>
    <w:p w14:paraId="39826F50" w14:textId="77777777" w:rsidR="00A60EEA" w:rsidRDefault="00A60EEA" w:rsidP="009815DF">
      <w:pPr>
        <w:widowControl/>
        <w:autoSpaceDE/>
        <w:autoSpaceDN/>
        <w:spacing w:after="200" w:line="360" w:lineRule="auto"/>
        <w:contextualSpacing/>
        <w:jc w:val="center"/>
        <w:rPr>
          <w:b/>
          <w:bCs/>
          <w:sz w:val="28"/>
          <w:szCs w:val="28"/>
        </w:rPr>
      </w:pPr>
    </w:p>
    <w:p w14:paraId="6410DA39" w14:textId="77777777" w:rsidR="00A60EEA" w:rsidRDefault="00A60EEA" w:rsidP="009815DF">
      <w:pPr>
        <w:widowControl/>
        <w:autoSpaceDE/>
        <w:autoSpaceDN/>
        <w:spacing w:after="200" w:line="360" w:lineRule="auto"/>
        <w:contextualSpacing/>
        <w:jc w:val="center"/>
        <w:rPr>
          <w:b/>
          <w:bCs/>
          <w:sz w:val="28"/>
          <w:szCs w:val="28"/>
        </w:rPr>
      </w:pPr>
    </w:p>
    <w:p w14:paraId="48595A1B" w14:textId="77777777" w:rsidR="00A60EEA" w:rsidRDefault="00A60EEA" w:rsidP="009815DF">
      <w:pPr>
        <w:widowControl/>
        <w:autoSpaceDE/>
        <w:autoSpaceDN/>
        <w:spacing w:after="200" w:line="360" w:lineRule="auto"/>
        <w:contextualSpacing/>
        <w:jc w:val="center"/>
        <w:rPr>
          <w:b/>
          <w:bCs/>
          <w:sz w:val="28"/>
          <w:szCs w:val="28"/>
        </w:rPr>
      </w:pPr>
    </w:p>
    <w:p w14:paraId="0FB28647" w14:textId="3782CCC0" w:rsidR="00F8085C" w:rsidRPr="00A60EEA" w:rsidRDefault="00F8085C" w:rsidP="00A60EEA">
      <w:pPr>
        <w:pStyle w:val="ListParagraph"/>
        <w:widowControl/>
        <w:numPr>
          <w:ilvl w:val="0"/>
          <w:numId w:val="1"/>
        </w:numPr>
        <w:autoSpaceDE/>
        <w:autoSpaceDN/>
        <w:spacing w:after="200" w:line="360" w:lineRule="auto"/>
        <w:ind w:left="180" w:firstLine="0"/>
        <w:contextualSpacing/>
        <w:jc w:val="center"/>
        <w:rPr>
          <w:b/>
          <w:bCs/>
          <w:sz w:val="28"/>
          <w:szCs w:val="28"/>
        </w:rPr>
      </w:pPr>
      <w:r w:rsidRPr="00A60EEA">
        <w:rPr>
          <w:b/>
          <w:bCs/>
          <w:sz w:val="28"/>
          <w:szCs w:val="28"/>
        </w:rPr>
        <w:lastRenderedPageBreak/>
        <w:t xml:space="preserve"> ANALYSIS PHASE</w:t>
      </w:r>
    </w:p>
    <w:p w14:paraId="17647CFE" w14:textId="051BE987" w:rsidR="00FC6AD3" w:rsidRPr="009815DF" w:rsidRDefault="00FC6AD3" w:rsidP="009815DF">
      <w:pPr>
        <w:widowControl/>
        <w:autoSpaceDE/>
        <w:autoSpaceDN/>
        <w:spacing w:after="200" w:line="360" w:lineRule="auto"/>
        <w:contextualSpacing/>
        <w:jc w:val="center"/>
        <w:rPr>
          <w:b/>
          <w:bCs/>
          <w:sz w:val="28"/>
          <w:szCs w:val="28"/>
        </w:rPr>
      </w:pPr>
    </w:p>
    <w:p w14:paraId="1ADA9DF0" w14:textId="1B96171A" w:rsidR="00FC6AD3" w:rsidRPr="009815DF" w:rsidRDefault="00FC6AD3" w:rsidP="009815DF">
      <w:pPr>
        <w:widowControl/>
        <w:autoSpaceDE/>
        <w:autoSpaceDN/>
        <w:spacing w:after="200" w:line="360" w:lineRule="auto"/>
        <w:contextualSpacing/>
        <w:rPr>
          <w:b/>
          <w:bCs/>
          <w:sz w:val="24"/>
          <w:szCs w:val="24"/>
        </w:rPr>
      </w:pPr>
      <w:r w:rsidRPr="009815DF">
        <w:rPr>
          <w:b/>
          <w:bCs/>
          <w:sz w:val="24"/>
          <w:szCs w:val="24"/>
        </w:rPr>
        <w:t>2.1 USE CASE</w:t>
      </w:r>
    </w:p>
    <w:p w14:paraId="68010899" w14:textId="2C93847E" w:rsidR="00FC6AD3" w:rsidRPr="009815DF" w:rsidRDefault="00FC6AD3" w:rsidP="009815DF">
      <w:pPr>
        <w:widowControl/>
        <w:autoSpaceDE/>
        <w:autoSpaceDN/>
        <w:spacing w:after="200" w:line="360" w:lineRule="auto"/>
        <w:contextualSpacing/>
        <w:rPr>
          <w:b/>
          <w:bCs/>
          <w:sz w:val="24"/>
          <w:szCs w:val="24"/>
        </w:rPr>
      </w:pPr>
      <w:r w:rsidRPr="009815DF">
        <w:rPr>
          <w:b/>
          <w:bCs/>
          <w:sz w:val="28"/>
          <w:szCs w:val="28"/>
        </w:rPr>
        <w:tab/>
      </w:r>
      <w:r w:rsidRPr="009815DF">
        <w:rPr>
          <w:b/>
          <w:bCs/>
          <w:sz w:val="24"/>
          <w:szCs w:val="24"/>
        </w:rPr>
        <w:t>2.1.1 USE-CASE DIAGRAMS</w:t>
      </w:r>
    </w:p>
    <w:p w14:paraId="324E9DDB" w14:textId="0D0AAA5C" w:rsidR="00FC6AD3" w:rsidRPr="009815DF" w:rsidRDefault="00FC6AD3" w:rsidP="009815DF">
      <w:pPr>
        <w:widowControl/>
        <w:autoSpaceDE/>
        <w:autoSpaceDN/>
        <w:spacing w:after="200" w:line="360" w:lineRule="auto"/>
        <w:contextualSpacing/>
        <w:rPr>
          <w:b/>
          <w:bCs/>
          <w:sz w:val="24"/>
          <w:szCs w:val="24"/>
        </w:rPr>
      </w:pPr>
    </w:p>
    <w:p w14:paraId="6D36500E" w14:textId="6DFEC61C" w:rsidR="00FC6AD3" w:rsidRDefault="00FC6AD3" w:rsidP="009815DF">
      <w:pPr>
        <w:widowControl/>
        <w:autoSpaceDE/>
        <w:autoSpaceDN/>
        <w:spacing w:after="200" w:line="360" w:lineRule="auto"/>
        <w:ind w:left="-180"/>
        <w:contextualSpacing/>
        <w:rPr>
          <w:b/>
          <w:bCs/>
          <w:sz w:val="24"/>
          <w:szCs w:val="24"/>
        </w:rPr>
      </w:pPr>
      <w:r w:rsidRPr="009815DF">
        <w:rPr>
          <w:noProof/>
        </w:rPr>
        <w:drawing>
          <wp:inline distT="0" distB="0" distL="0" distR="0" wp14:anchorId="3C5E4E67" wp14:editId="63B8796B">
            <wp:extent cx="6130431" cy="5120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0431" cy="5120640"/>
                    </a:xfrm>
                    <a:prstGeom prst="rect">
                      <a:avLst/>
                    </a:prstGeom>
                  </pic:spPr>
                </pic:pic>
              </a:graphicData>
            </a:graphic>
          </wp:inline>
        </w:drawing>
      </w:r>
    </w:p>
    <w:p w14:paraId="62031283" w14:textId="430F4F77" w:rsidR="00A60EEA" w:rsidRPr="00A60EEA" w:rsidRDefault="00A60EEA" w:rsidP="00A60EEA">
      <w:pPr>
        <w:widowControl/>
        <w:autoSpaceDE/>
        <w:autoSpaceDN/>
        <w:spacing w:after="200" w:line="360" w:lineRule="auto"/>
        <w:ind w:left="-180"/>
        <w:contextualSpacing/>
        <w:jc w:val="center"/>
        <w:rPr>
          <w:sz w:val="24"/>
          <w:szCs w:val="24"/>
        </w:rPr>
      </w:pPr>
      <w:r w:rsidRPr="00A60EEA">
        <w:rPr>
          <w:sz w:val="24"/>
          <w:szCs w:val="24"/>
        </w:rPr>
        <w:t>Fig1: Use case diagram</w:t>
      </w:r>
    </w:p>
    <w:p w14:paraId="57EB0FFE" w14:textId="649C2C8F" w:rsidR="00FC6AD3" w:rsidRPr="009815DF" w:rsidRDefault="00FC6AD3" w:rsidP="009815DF">
      <w:pPr>
        <w:widowControl/>
        <w:autoSpaceDE/>
        <w:autoSpaceDN/>
        <w:spacing w:after="200" w:line="360" w:lineRule="auto"/>
        <w:ind w:left="-180"/>
        <w:contextualSpacing/>
        <w:rPr>
          <w:b/>
          <w:bCs/>
          <w:sz w:val="24"/>
          <w:szCs w:val="24"/>
        </w:rPr>
      </w:pPr>
    </w:p>
    <w:p w14:paraId="6CFB5D74" w14:textId="0A24E344" w:rsidR="006B6EA0" w:rsidRDefault="00A60EEA" w:rsidP="00A60EEA">
      <w:pPr>
        <w:widowControl/>
        <w:autoSpaceDE/>
        <w:autoSpaceDN/>
        <w:spacing w:after="200" w:line="360" w:lineRule="auto"/>
        <w:contextualSpacing/>
        <w:jc w:val="both"/>
        <w:rPr>
          <w:sz w:val="24"/>
          <w:szCs w:val="24"/>
        </w:rPr>
      </w:pPr>
      <w:r w:rsidRPr="00A60EEA">
        <w:rPr>
          <w:sz w:val="24"/>
          <w:szCs w:val="24"/>
        </w:rPr>
        <w:t>A</w:t>
      </w:r>
      <w:r w:rsidR="006A2AA3" w:rsidRPr="00A60EEA">
        <w:rPr>
          <w:sz w:val="24"/>
          <w:szCs w:val="24"/>
        </w:rPr>
        <w:t xml:space="preserve">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 Considering Use case Diagram for 'Projecture' there are three actors viz Mentor, Reviewer/Moderator, Student</w:t>
      </w:r>
      <w:r>
        <w:rPr>
          <w:sz w:val="24"/>
          <w:szCs w:val="24"/>
        </w:rPr>
        <w:t xml:space="preserve"> </w:t>
      </w:r>
      <w:r w:rsidR="006A2AA3" w:rsidRPr="00A60EEA">
        <w:rPr>
          <w:sz w:val="24"/>
          <w:szCs w:val="24"/>
        </w:rPr>
        <w:t>(Creator, Consumer).</w:t>
      </w:r>
      <w:r>
        <w:rPr>
          <w:sz w:val="24"/>
          <w:szCs w:val="24"/>
        </w:rPr>
        <w:t xml:space="preserve"> </w:t>
      </w:r>
      <w:r w:rsidR="006A2AA3" w:rsidRPr="00A60EEA">
        <w:rPr>
          <w:sz w:val="24"/>
          <w:szCs w:val="24"/>
        </w:rPr>
        <w:t xml:space="preserve">They </w:t>
      </w:r>
      <w:r w:rsidR="006A2AA3" w:rsidRPr="00A60EEA">
        <w:rPr>
          <w:sz w:val="24"/>
          <w:szCs w:val="24"/>
        </w:rPr>
        <w:lastRenderedPageBreak/>
        <w:t>interact via use cases like login, search project ideas, update profile, view mentor list, available projects, feedback, post projects.</w:t>
      </w:r>
    </w:p>
    <w:p w14:paraId="442F4B4B" w14:textId="656860CC" w:rsidR="00A60EEA" w:rsidRDefault="00A60EEA" w:rsidP="00A60EEA">
      <w:pPr>
        <w:widowControl/>
        <w:autoSpaceDE/>
        <w:autoSpaceDN/>
        <w:spacing w:after="200" w:line="360" w:lineRule="auto"/>
        <w:contextualSpacing/>
        <w:jc w:val="both"/>
        <w:rPr>
          <w:sz w:val="24"/>
          <w:szCs w:val="24"/>
        </w:rPr>
      </w:pPr>
    </w:p>
    <w:p w14:paraId="7056692B" w14:textId="77777777" w:rsidR="00A60EEA" w:rsidRPr="00A60EEA" w:rsidRDefault="00A60EEA" w:rsidP="00A60EEA">
      <w:pPr>
        <w:widowControl/>
        <w:autoSpaceDE/>
        <w:autoSpaceDN/>
        <w:spacing w:after="200" w:line="360" w:lineRule="auto"/>
        <w:contextualSpacing/>
        <w:jc w:val="both"/>
        <w:rPr>
          <w:sz w:val="24"/>
          <w:szCs w:val="24"/>
        </w:rPr>
      </w:pPr>
    </w:p>
    <w:p w14:paraId="71F5A588" w14:textId="27CBB80F" w:rsidR="00FC6AD3" w:rsidRPr="009815DF" w:rsidRDefault="00FC6AD3" w:rsidP="009815DF">
      <w:pPr>
        <w:widowControl/>
        <w:autoSpaceDE/>
        <w:autoSpaceDN/>
        <w:spacing w:after="200" w:line="360" w:lineRule="auto"/>
        <w:ind w:left="-180"/>
        <w:contextualSpacing/>
        <w:rPr>
          <w:b/>
          <w:bCs/>
          <w:sz w:val="24"/>
          <w:szCs w:val="24"/>
        </w:rPr>
      </w:pPr>
      <w:r w:rsidRPr="009815DF">
        <w:rPr>
          <w:b/>
          <w:bCs/>
          <w:sz w:val="24"/>
          <w:szCs w:val="24"/>
        </w:rPr>
        <w:t>2.1.2 USE CASE TEMPLATE</w:t>
      </w:r>
    </w:p>
    <w:p w14:paraId="4D60D2CB" w14:textId="1CC53E9B" w:rsidR="006B6EA0" w:rsidRPr="009815DF" w:rsidRDefault="006B6EA0" w:rsidP="009815DF">
      <w:pPr>
        <w:widowControl/>
        <w:autoSpaceDE/>
        <w:autoSpaceDN/>
        <w:spacing w:after="200" w:line="360" w:lineRule="auto"/>
        <w:ind w:left="-180"/>
        <w:contextualSpacing/>
        <w:rPr>
          <w:b/>
          <w:bCs/>
          <w:sz w:val="24"/>
          <w:szCs w:val="24"/>
        </w:rPr>
      </w:pPr>
    </w:p>
    <w:tbl>
      <w:tblPr>
        <w:tblpPr w:leftFromText="180" w:rightFromText="180" w:vertAnchor="text" w:horzAnchor="margin" w:tblpY="1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7"/>
        <w:gridCol w:w="4838"/>
      </w:tblGrid>
      <w:tr w:rsidR="006B6EA0" w:rsidRPr="009815DF" w14:paraId="3E39C1CB" w14:textId="77777777" w:rsidTr="006B6EA0">
        <w:trPr>
          <w:trHeight w:val="350"/>
        </w:trPr>
        <w:tc>
          <w:tcPr>
            <w:tcW w:w="3387" w:type="dxa"/>
          </w:tcPr>
          <w:p w14:paraId="5627489D" w14:textId="77777777" w:rsidR="006B6EA0" w:rsidRPr="00A60EEA" w:rsidRDefault="006B6EA0" w:rsidP="00A60EEA">
            <w:pPr>
              <w:pStyle w:val="TableParagraph"/>
              <w:spacing w:line="360" w:lineRule="auto"/>
              <w:ind w:left="110"/>
              <w:jc w:val="both"/>
              <w:rPr>
                <w:sz w:val="24"/>
                <w:szCs w:val="24"/>
              </w:rPr>
            </w:pPr>
            <w:r w:rsidRPr="00A60EEA">
              <w:rPr>
                <w:sz w:val="24"/>
                <w:szCs w:val="24"/>
              </w:rPr>
              <w:t>1. USE CASE TITLE</w:t>
            </w:r>
          </w:p>
        </w:tc>
        <w:tc>
          <w:tcPr>
            <w:tcW w:w="4838" w:type="dxa"/>
          </w:tcPr>
          <w:p w14:paraId="3C19A0C7" w14:textId="47F02D0F" w:rsidR="006B6EA0" w:rsidRPr="00A60EEA" w:rsidRDefault="00A60EEA" w:rsidP="00F572E4">
            <w:pPr>
              <w:pStyle w:val="TableParagraph"/>
              <w:spacing w:line="360" w:lineRule="auto"/>
              <w:rPr>
                <w:sz w:val="24"/>
                <w:szCs w:val="24"/>
              </w:rPr>
            </w:pPr>
            <w:r w:rsidRPr="00A60EEA">
              <w:rPr>
                <w:sz w:val="24"/>
                <w:szCs w:val="24"/>
              </w:rPr>
              <w:t>login</w:t>
            </w:r>
          </w:p>
        </w:tc>
      </w:tr>
      <w:tr w:rsidR="006B6EA0" w:rsidRPr="009815DF" w14:paraId="45AB8C48" w14:textId="77777777" w:rsidTr="006B6EA0">
        <w:trPr>
          <w:trHeight w:val="345"/>
        </w:trPr>
        <w:tc>
          <w:tcPr>
            <w:tcW w:w="3387" w:type="dxa"/>
          </w:tcPr>
          <w:p w14:paraId="48CC57DF" w14:textId="77777777" w:rsidR="006B6EA0" w:rsidRPr="00A60EEA" w:rsidRDefault="006B6EA0" w:rsidP="00A60EEA">
            <w:pPr>
              <w:pStyle w:val="TableParagraph"/>
              <w:spacing w:line="360" w:lineRule="auto"/>
              <w:ind w:left="110"/>
              <w:jc w:val="both"/>
              <w:rPr>
                <w:sz w:val="24"/>
                <w:szCs w:val="24"/>
              </w:rPr>
            </w:pPr>
            <w:r w:rsidRPr="00A60EEA">
              <w:rPr>
                <w:sz w:val="24"/>
                <w:szCs w:val="24"/>
              </w:rPr>
              <w:t>2.ABBREVIATED TITLE</w:t>
            </w:r>
          </w:p>
        </w:tc>
        <w:tc>
          <w:tcPr>
            <w:tcW w:w="4838" w:type="dxa"/>
          </w:tcPr>
          <w:p w14:paraId="6253D8A8" w14:textId="0EA8C074" w:rsidR="006B6EA0" w:rsidRPr="00A60EEA" w:rsidRDefault="00A60EEA" w:rsidP="00F572E4">
            <w:pPr>
              <w:pStyle w:val="TableParagraph"/>
              <w:spacing w:line="360" w:lineRule="auto"/>
              <w:rPr>
                <w:sz w:val="24"/>
                <w:szCs w:val="24"/>
              </w:rPr>
            </w:pPr>
            <w:r w:rsidRPr="00A60EEA">
              <w:rPr>
                <w:sz w:val="24"/>
                <w:szCs w:val="24"/>
              </w:rPr>
              <w:t>login</w:t>
            </w:r>
          </w:p>
        </w:tc>
      </w:tr>
      <w:tr w:rsidR="006B6EA0" w:rsidRPr="009815DF" w14:paraId="01CE0241" w14:textId="77777777" w:rsidTr="006B6EA0">
        <w:trPr>
          <w:trHeight w:val="255"/>
        </w:trPr>
        <w:tc>
          <w:tcPr>
            <w:tcW w:w="3387" w:type="dxa"/>
          </w:tcPr>
          <w:p w14:paraId="61318B88" w14:textId="77777777" w:rsidR="006B6EA0" w:rsidRPr="00A60EEA" w:rsidRDefault="006B6EA0" w:rsidP="00A60EEA">
            <w:pPr>
              <w:pStyle w:val="TableParagraph"/>
              <w:spacing w:line="360" w:lineRule="auto"/>
              <w:ind w:left="110"/>
              <w:jc w:val="both"/>
              <w:rPr>
                <w:sz w:val="24"/>
                <w:szCs w:val="24"/>
              </w:rPr>
            </w:pPr>
            <w:r w:rsidRPr="00A60EEA">
              <w:rPr>
                <w:sz w:val="24"/>
                <w:szCs w:val="24"/>
              </w:rPr>
              <w:t>3.USE CASE ID</w:t>
            </w:r>
          </w:p>
        </w:tc>
        <w:tc>
          <w:tcPr>
            <w:tcW w:w="4838" w:type="dxa"/>
          </w:tcPr>
          <w:p w14:paraId="44C2D764" w14:textId="4424236F" w:rsidR="006B6EA0" w:rsidRPr="00A60EEA" w:rsidRDefault="00A60EEA" w:rsidP="00F572E4">
            <w:pPr>
              <w:pStyle w:val="TableParagraph"/>
              <w:spacing w:line="360" w:lineRule="auto"/>
              <w:rPr>
                <w:sz w:val="24"/>
                <w:szCs w:val="24"/>
              </w:rPr>
            </w:pPr>
            <w:r w:rsidRPr="00A60EEA">
              <w:rPr>
                <w:sz w:val="24"/>
                <w:szCs w:val="24"/>
              </w:rPr>
              <w:t>1</w:t>
            </w:r>
          </w:p>
        </w:tc>
      </w:tr>
      <w:tr w:rsidR="006B6EA0" w:rsidRPr="009815DF" w14:paraId="7E050EAC" w14:textId="77777777" w:rsidTr="006B6EA0">
        <w:trPr>
          <w:trHeight w:val="350"/>
        </w:trPr>
        <w:tc>
          <w:tcPr>
            <w:tcW w:w="3387" w:type="dxa"/>
          </w:tcPr>
          <w:p w14:paraId="573932CE" w14:textId="77777777" w:rsidR="006B6EA0" w:rsidRPr="00A60EEA" w:rsidRDefault="006B6EA0" w:rsidP="00A60EEA">
            <w:pPr>
              <w:pStyle w:val="TableParagraph"/>
              <w:spacing w:line="360" w:lineRule="auto"/>
              <w:ind w:left="110"/>
              <w:jc w:val="both"/>
              <w:rPr>
                <w:sz w:val="24"/>
                <w:szCs w:val="24"/>
              </w:rPr>
            </w:pPr>
            <w:r w:rsidRPr="00A60EEA">
              <w:rPr>
                <w:sz w:val="24"/>
                <w:szCs w:val="24"/>
              </w:rPr>
              <w:t>4.ACTORS</w:t>
            </w:r>
          </w:p>
        </w:tc>
        <w:tc>
          <w:tcPr>
            <w:tcW w:w="4838" w:type="dxa"/>
          </w:tcPr>
          <w:p w14:paraId="485EF5B5" w14:textId="2CC9FA02" w:rsidR="006B6EA0" w:rsidRPr="00A60EEA" w:rsidRDefault="00A60EEA" w:rsidP="00F572E4">
            <w:pPr>
              <w:pStyle w:val="TableParagraph"/>
              <w:spacing w:line="360" w:lineRule="auto"/>
              <w:rPr>
                <w:sz w:val="24"/>
                <w:szCs w:val="24"/>
              </w:rPr>
            </w:pPr>
            <w:r w:rsidRPr="00A60EEA">
              <w:rPr>
                <w:sz w:val="24"/>
                <w:szCs w:val="24"/>
              </w:rPr>
              <w:t>mentor,</w:t>
            </w:r>
            <w:r>
              <w:rPr>
                <w:sz w:val="24"/>
                <w:szCs w:val="24"/>
              </w:rPr>
              <w:t xml:space="preserve"> </w:t>
            </w:r>
            <w:r w:rsidRPr="00A60EEA">
              <w:rPr>
                <w:sz w:val="24"/>
                <w:szCs w:val="24"/>
              </w:rPr>
              <w:t>student</w:t>
            </w:r>
            <w:r w:rsidR="00F572E4">
              <w:rPr>
                <w:sz w:val="24"/>
                <w:szCs w:val="24"/>
              </w:rPr>
              <w:t xml:space="preserve"> </w:t>
            </w:r>
            <w:r w:rsidRPr="00A60EEA">
              <w:rPr>
                <w:sz w:val="24"/>
                <w:szCs w:val="24"/>
              </w:rPr>
              <w:t>(creator,</w:t>
            </w:r>
            <w:r w:rsidR="00F572E4">
              <w:rPr>
                <w:sz w:val="24"/>
                <w:szCs w:val="24"/>
              </w:rPr>
              <w:t xml:space="preserve"> </w:t>
            </w:r>
            <w:r w:rsidRPr="00A60EEA">
              <w:rPr>
                <w:sz w:val="24"/>
                <w:szCs w:val="24"/>
              </w:rPr>
              <w:t>consumer), reviewer/moderator.</w:t>
            </w:r>
          </w:p>
        </w:tc>
      </w:tr>
      <w:tr w:rsidR="006B6EA0" w:rsidRPr="009815DF" w14:paraId="2F265777" w14:textId="77777777" w:rsidTr="006B6EA0">
        <w:trPr>
          <w:trHeight w:val="760"/>
        </w:trPr>
        <w:tc>
          <w:tcPr>
            <w:tcW w:w="3387" w:type="dxa"/>
          </w:tcPr>
          <w:p w14:paraId="2310C83C" w14:textId="77777777" w:rsidR="006B6EA0" w:rsidRPr="00A60EEA" w:rsidRDefault="006B6EA0" w:rsidP="00A60EEA">
            <w:pPr>
              <w:pStyle w:val="TableParagraph"/>
              <w:spacing w:line="360" w:lineRule="auto"/>
              <w:ind w:left="110"/>
              <w:jc w:val="both"/>
              <w:rPr>
                <w:sz w:val="24"/>
                <w:szCs w:val="24"/>
              </w:rPr>
            </w:pPr>
            <w:r w:rsidRPr="00A60EEA">
              <w:rPr>
                <w:sz w:val="24"/>
                <w:szCs w:val="24"/>
              </w:rPr>
              <w:t>5.DESCRIPTION</w:t>
            </w:r>
          </w:p>
        </w:tc>
        <w:tc>
          <w:tcPr>
            <w:tcW w:w="4838" w:type="dxa"/>
          </w:tcPr>
          <w:p w14:paraId="55DE6110" w14:textId="339CE55E" w:rsidR="006B6EA0" w:rsidRPr="00A60EEA" w:rsidRDefault="00A60EEA" w:rsidP="00F572E4">
            <w:pPr>
              <w:pStyle w:val="TableParagraph"/>
              <w:spacing w:line="360" w:lineRule="auto"/>
              <w:rPr>
                <w:sz w:val="24"/>
                <w:szCs w:val="24"/>
              </w:rPr>
            </w:pPr>
            <w:r w:rsidRPr="00A60EEA">
              <w:rPr>
                <w:sz w:val="24"/>
                <w:szCs w:val="24"/>
              </w:rPr>
              <w:t>a user login to the system to access the functionality of the</w:t>
            </w:r>
          </w:p>
          <w:p w14:paraId="4F3E96A7" w14:textId="2812AE77" w:rsidR="006B6EA0" w:rsidRPr="00A60EEA" w:rsidRDefault="00A60EEA" w:rsidP="00F572E4">
            <w:pPr>
              <w:pStyle w:val="TableParagraph"/>
              <w:spacing w:line="360" w:lineRule="auto"/>
              <w:rPr>
                <w:sz w:val="24"/>
                <w:szCs w:val="24"/>
              </w:rPr>
            </w:pPr>
            <w:r w:rsidRPr="00A60EEA">
              <w:rPr>
                <w:sz w:val="24"/>
                <w:szCs w:val="24"/>
              </w:rPr>
              <w:t>system.</w:t>
            </w:r>
          </w:p>
        </w:tc>
      </w:tr>
      <w:tr w:rsidR="006B6EA0" w:rsidRPr="009815DF" w14:paraId="60E19004" w14:textId="77777777" w:rsidTr="006B6EA0">
        <w:trPr>
          <w:trHeight w:val="505"/>
        </w:trPr>
        <w:tc>
          <w:tcPr>
            <w:tcW w:w="3387" w:type="dxa"/>
          </w:tcPr>
          <w:p w14:paraId="6CF63F0D" w14:textId="77777777" w:rsidR="006B6EA0" w:rsidRPr="00A60EEA" w:rsidRDefault="006B6EA0" w:rsidP="00A60EEA">
            <w:pPr>
              <w:pStyle w:val="TableParagraph"/>
              <w:spacing w:line="360" w:lineRule="auto"/>
              <w:ind w:left="110"/>
              <w:jc w:val="both"/>
              <w:rPr>
                <w:sz w:val="24"/>
                <w:szCs w:val="24"/>
              </w:rPr>
            </w:pPr>
            <w:r w:rsidRPr="00A60EEA">
              <w:rPr>
                <w:sz w:val="24"/>
                <w:szCs w:val="24"/>
              </w:rPr>
              <w:t>5.1. PRE-CONDITIONS:</w:t>
            </w:r>
          </w:p>
        </w:tc>
        <w:tc>
          <w:tcPr>
            <w:tcW w:w="4838" w:type="dxa"/>
          </w:tcPr>
          <w:p w14:paraId="3DDDD939" w14:textId="146CCAF1" w:rsidR="006B6EA0" w:rsidRPr="00A60EEA" w:rsidRDefault="00A60EEA" w:rsidP="00F572E4">
            <w:pPr>
              <w:pStyle w:val="TableParagraph"/>
              <w:spacing w:line="360" w:lineRule="auto"/>
              <w:rPr>
                <w:sz w:val="24"/>
                <w:szCs w:val="24"/>
              </w:rPr>
            </w:pPr>
            <w:r w:rsidRPr="00A60EEA">
              <w:rPr>
                <w:sz w:val="24"/>
                <w:szCs w:val="24"/>
              </w:rPr>
              <w:t>system must be connected to the</w:t>
            </w:r>
          </w:p>
          <w:p w14:paraId="02E33128" w14:textId="4B95E2A1" w:rsidR="006B6EA0" w:rsidRPr="00A60EEA" w:rsidRDefault="00A60EEA" w:rsidP="00F572E4">
            <w:pPr>
              <w:pStyle w:val="TableParagraph"/>
              <w:spacing w:before="2" w:line="360" w:lineRule="auto"/>
              <w:rPr>
                <w:sz w:val="24"/>
                <w:szCs w:val="24"/>
              </w:rPr>
            </w:pPr>
            <w:r w:rsidRPr="00A60EEA">
              <w:rPr>
                <w:sz w:val="24"/>
                <w:szCs w:val="24"/>
              </w:rPr>
              <w:t>network.</w:t>
            </w:r>
          </w:p>
        </w:tc>
      </w:tr>
      <w:tr w:rsidR="006B6EA0" w:rsidRPr="00A60EEA" w14:paraId="68B7BDC6" w14:textId="77777777" w:rsidTr="006B6EA0">
        <w:trPr>
          <w:trHeight w:val="3735"/>
        </w:trPr>
        <w:tc>
          <w:tcPr>
            <w:tcW w:w="3387" w:type="dxa"/>
          </w:tcPr>
          <w:p w14:paraId="485EC40B" w14:textId="77777777" w:rsidR="006B6EA0" w:rsidRPr="00A60EEA" w:rsidRDefault="006B6EA0" w:rsidP="00A60EEA">
            <w:pPr>
              <w:pStyle w:val="TableParagraph"/>
              <w:spacing w:line="360" w:lineRule="auto"/>
              <w:ind w:left="110"/>
              <w:jc w:val="both"/>
              <w:rPr>
                <w:sz w:val="24"/>
                <w:szCs w:val="24"/>
              </w:rPr>
            </w:pPr>
            <w:r w:rsidRPr="00A60EEA">
              <w:rPr>
                <w:sz w:val="24"/>
                <w:szCs w:val="24"/>
              </w:rPr>
              <w:t>5.2. TASK-SEQUENCE</w:t>
            </w:r>
          </w:p>
        </w:tc>
        <w:tc>
          <w:tcPr>
            <w:tcW w:w="4838" w:type="dxa"/>
          </w:tcPr>
          <w:p w14:paraId="7693BBA0" w14:textId="1240F6CC" w:rsidR="006B6EA0" w:rsidRPr="00A60EEA" w:rsidRDefault="00A60EEA" w:rsidP="00F572E4">
            <w:pPr>
              <w:pStyle w:val="TableParagraph"/>
              <w:numPr>
                <w:ilvl w:val="0"/>
                <w:numId w:val="5"/>
              </w:numPr>
              <w:tabs>
                <w:tab w:val="left" w:pos="365"/>
              </w:tabs>
              <w:spacing w:line="360" w:lineRule="auto"/>
              <w:ind w:right="100" w:firstLine="0"/>
              <w:rPr>
                <w:sz w:val="24"/>
                <w:szCs w:val="24"/>
              </w:rPr>
            </w:pPr>
            <w:r w:rsidRPr="00A60EEA">
              <w:rPr>
                <w:sz w:val="24"/>
                <w:szCs w:val="24"/>
              </w:rPr>
              <w:t>login page will be displayed to the user.</w:t>
            </w:r>
          </w:p>
          <w:p w14:paraId="1C91DCF7" w14:textId="02070872" w:rsidR="006B6EA0" w:rsidRPr="00A60EEA" w:rsidRDefault="00A60EEA" w:rsidP="00F572E4">
            <w:pPr>
              <w:pStyle w:val="TableParagraph"/>
              <w:numPr>
                <w:ilvl w:val="0"/>
                <w:numId w:val="5"/>
              </w:numPr>
              <w:tabs>
                <w:tab w:val="left" w:pos="365"/>
              </w:tabs>
              <w:spacing w:line="360" w:lineRule="auto"/>
              <w:ind w:right="92" w:firstLine="0"/>
              <w:rPr>
                <w:sz w:val="24"/>
                <w:szCs w:val="24"/>
              </w:rPr>
            </w:pPr>
            <w:r w:rsidRPr="00A60EEA">
              <w:rPr>
                <w:sz w:val="24"/>
                <w:szCs w:val="24"/>
              </w:rPr>
              <w:t>if the user is a registered user, then he/she will enter his/her username and password and click “login”.</w:t>
            </w:r>
          </w:p>
          <w:p w14:paraId="22D6C2AE" w14:textId="56A62823" w:rsidR="006B6EA0" w:rsidRPr="00A60EEA" w:rsidRDefault="00A60EEA" w:rsidP="00F572E4">
            <w:pPr>
              <w:pStyle w:val="TableParagraph"/>
              <w:numPr>
                <w:ilvl w:val="0"/>
                <w:numId w:val="5"/>
              </w:numPr>
              <w:tabs>
                <w:tab w:val="left" w:pos="375"/>
              </w:tabs>
              <w:spacing w:before="2" w:line="360" w:lineRule="auto"/>
              <w:ind w:right="99" w:firstLine="0"/>
              <w:rPr>
                <w:sz w:val="24"/>
                <w:szCs w:val="24"/>
              </w:rPr>
            </w:pPr>
            <w:r w:rsidRPr="00A60EEA">
              <w:rPr>
                <w:sz w:val="24"/>
                <w:szCs w:val="24"/>
              </w:rPr>
              <w:t>if not, then the user will first have to “register” in the</w:t>
            </w:r>
            <w:r w:rsidRPr="00A60EEA">
              <w:rPr>
                <w:spacing w:val="-5"/>
                <w:sz w:val="24"/>
                <w:szCs w:val="24"/>
              </w:rPr>
              <w:t xml:space="preserve"> </w:t>
            </w:r>
            <w:r w:rsidRPr="00A60EEA">
              <w:rPr>
                <w:sz w:val="24"/>
                <w:szCs w:val="24"/>
              </w:rPr>
              <w:t>site.</w:t>
            </w:r>
          </w:p>
          <w:p w14:paraId="23F7439C" w14:textId="2D167170" w:rsidR="006B6EA0" w:rsidRPr="00A60EEA" w:rsidRDefault="00A60EEA" w:rsidP="00F572E4">
            <w:pPr>
              <w:pStyle w:val="TableParagraph"/>
              <w:numPr>
                <w:ilvl w:val="0"/>
                <w:numId w:val="5"/>
              </w:numPr>
              <w:tabs>
                <w:tab w:val="left" w:pos="325"/>
              </w:tabs>
              <w:spacing w:line="360" w:lineRule="auto"/>
              <w:ind w:right="99" w:firstLine="0"/>
              <w:rPr>
                <w:sz w:val="24"/>
                <w:szCs w:val="24"/>
              </w:rPr>
            </w:pPr>
            <w:r w:rsidRPr="00A60EEA">
              <w:rPr>
                <w:sz w:val="24"/>
                <w:szCs w:val="24"/>
              </w:rPr>
              <w:t>a new account is created for</w:t>
            </w:r>
            <w:r w:rsidRPr="00A60EEA">
              <w:rPr>
                <w:spacing w:val="-41"/>
                <w:sz w:val="24"/>
                <w:szCs w:val="24"/>
              </w:rPr>
              <w:t xml:space="preserve"> </w:t>
            </w:r>
            <w:r w:rsidRPr="00A60EEA">
              <w:rPr>
                <w:sz w:val="24"/>
                <w:szCs w:val="24"/>
              </w:rPr>
              <w:t>the user.</w:t>
            </w:r>
          </w:p>
          <w:p w14:paraId="5FE98C90" w14:textId="004B019F" w:rsidR="006B6EA0" w:rsidRPr="00A60EEA" w:rsidRDefault="00A60EEA" w:rsidP="00F572E4">
            <w:pPr>
              <w:pStyle w:val="TableParagraph"/>
              <w:numPr>
                <w:ilvl w:val="0"/>
                <w:numId w:val="5"/>
              </w:numPr>
              <w:tabs>
                <w:tab w:val="left" w:pos="325"/>
              </w:tabs>
              <w:spacing w:line="360" w:lineRule="auto"/>
              <w:ind w:right="99" w:firstLine="0"/>
              <w:rPr>
                <w:sz w:val="24"/>
                <w:szCs w:val="24"/>
              </w:rPr>
            </w:pPr>
            <w:r w:rsidRPr="00A60EEA">
              <w:rPr>
                <w:sz w:val="24"/>
                <w:szCs w:val="24"/>
              </w:rPr>
              <w:t>the user creates a new username and</w:t>
            </w:r>
            <w:r w:rsidRPr="00A60EEA">
              <w:rPr>
                <w:spacing w:val="-1"/>
                <w:sz w:val="24"/>
                <w:szCs w:val="24"/>
              </w:rPr>
              <w:t xml:space="preserve"> </w:t>
            </w:r>
            <w:r w:rsidRPr="00A60EEA">
              <w:rPr>
                <w:sz w:val="24"/>
                <w:szCs w:val="24"/>
              </w:rPr>
              <w:t>password.</w:t>
            </w:r>
          </w:p>
          <w:p w14:paraId="1DC268CD" w14:textId="34575D37" w:rsidR="006B6EA0" w:rsidRPr="00A60EEA" w:rsidRDefault="00A60EEA" w:rsidP="00F572E4">
            <w:pPr>
              <w:pStyle w:val="TableParagraph"/>
              <w:numPr>
                <w:ilvl w:val="0"/>
                <w:numId w:val="5"/>
              </w:numPr>
              <w:tabs>
                <w:tab w:val="left" w:pos="276"/>
              </w:tabs>
              <w:spacing w:line="360" w:lineRule="auto"/>
              <w:ind w:right="106" w:firstLine="0"/>
              <w:rPr>
                <w:sz w:val="24"/>
                <w:szCs w:val="24"/>
              </w:rPr>
            </w:pPr>
            <w:r w:rsidRPr="00A60EEA">
              <w:rPr>
                <w:sz w:val="24"/>
                <w:szCs w:val="24"/>
              </w:rPr>
              <w:t>the user information is stored in the</w:t>
            </w:r>
            <w:r w:rsidRPr="00A60EEA">
              <w:rPr>
                <w:spacing w:val="-1"/>
                <w:sz w:val="24"/>
                <w:szCs w:val="24"/>
              </w:rPr>
              <w:t xml:space="preserve"> </w:t>
            </w:r>
            <w:r w:rsidRPr="00A60EEA">
              <w:rPr>
                <w:sz w:val="24"/>
                <w:szCs w:val="24"/>
              </w:rPr>
              <w:t>database.</w:t>
            </w:r>
          </w:p>
          <w:p w14:paraId="463B36F2" w14:textId="7255B96F" w:rsidR="006B6EA0" w:rsidRPr="00A60EEA" w:rsidRDefault="00A60EEA" w:rsidP="00F572E4">
            <w:pPr>
              <w:pStyle w:val="TableParagraph"/>
              <w:numPr>
                <w:ilvl w:val="0"/>
                <w:numId w:val="5"/>
              </w:numPr>
              <w:tabs>
                <w:tab w:val="left" w:pos="276"/>
              </w:tabs>
              <w:spacing w:line="360" w:lineRule="auto"/>
              <w:ind w:right="106" w:firstLine="0"/>
              <w:rPr>
                <w:sz w:val="24"/>
                <w:szCs w:val="24"/>
              </w:rPr>
            </w:pPr>
            <w:r w:rsidRPr="00A60EEA">
              <w:rPr>
                <w:sz w:val="24"/>
                <w:szCs w:val="24"/>
              </w:rPr>
              <w:t>if the user is a registered user, but forgot password then he/she can “change password.”</w:t>
            </w:r>
          </w:p>
        </w:tc>
      </w:tr>
      <w:tr w:rsidR="006B6EA0" w:rsidRPr="00A60EEA" w14:paraId="2E75F53A" w14:textId="77777777" w:rsidTr="006B6EA0">
        <w:trPr>
          <w:trHeight w:val="1013"/>
        </w:trPr>
        <w:tc>
          <w:tcPr>
            <w:tcW w:w="3387" w:type="dxa"/>
          </w:tcPr>
          <w:p w14:paraId="6BF8494A" w14:textId="77777777" w:rsidR="006B6EA0" w:rsidRPr="00A60EEA" w:rsidRDefault="006B6EA0" w:rsidP="00A60EEA">
            <w:pPr>
              <w:pStyle w:val="TableParagraph"/>
              <w:spacing w:line="360" w:lineRule="auto"/>
              <w:ind w:left="110"/>
              <w:jc w:val="both"/>
              <w:rPr>
                <w:sz w:val="24"/>
                <w:szCs w:val="24"/>
              </w:rPr>
            </w:pPr>
            <w:r w:rsidRPr="00A60EEA">
              <w:rPr>
                <w:sz w:val="24"/>
                <w:szCs w:val="24"/>
              </w:rPr>
              <w:t>5.3. POST- CONDITIONS:</w:t>
            </w:r>
          </w:p>
        </w:tc>
        <w:tc>
          <w:tcPr>
            <w:tcW w:w="4838" w:type="dxa"/>
          </w:tcPr>
          <w:p w14:paraId="2F209F75" w14:textId="6C61DB00" w:rsidR="006B6EA0" w:rsidRPr="00A60EEA" w:rsidRDefault="00A60EEA" w:rsidP="00F572E4">
            <w:pPr>
              <w:pStyle w:val="TableParagraph"/>
              <w:spacing w:line="360" w:lineRule="auto"/>
              <w:ind w:right="99"/>
              <w:rPr>
                <w:sz w:val="24"/>
                <w:szCs w:val="24"/>
              </w:rPr>
            </w:pPr>
            <w:r w:rsidRPr="00A60EEA">
              <w:rPr>
                <w:sz w:val="24"/>
                <w:szCs w:val="24"/>
              </w:rPr>
              <w:t>after a successful login, an email is sent to the user’s entered mail id, which upon clicking opens the</w:t>
            </w:r>
          </w:p>
          <w:p w14:paraId="119223D9" w14:textId="17A542FC" w:rsidR="006B6EA0" w:rsidRPr="00A60EEA" w:rsidRDefault="00A60EEA" w:rsidP="00F572E4">
            <w:pPr>
              <w:pStyle w:val="TableParagraph"/>
              <w:spacing w:line="360" w:lineRule="auto"/>
              <w:rPr>
                <w:sz w:val="24"/>
                <w:szCs w:val="24"/>
              </w:rPr>
            </w:pPr>
            <w:r w:rsidRPr="00A60EEA">
              <w:rPr>
                <w:sz w:val="24"/>
                <w:szCs w:val="24"/>
              </w:rPr>
              <w:t>main page of the site.</w:t>
            </w:r>
          </w:p>
        </w:tc>
      </w:tr>
      <w:tr w:rsidR="006B6EA0" w:rsidRPr="00A60EEA" w14:paraId="581A6029" w14:textId="77777777" w:rsidTr="006B6EA0">
        <w:trPr>
          <w:trHeight w:val="345"/>
        </w:trPr>
        <w:tc>
          <w:tcPr>
            <w:tcW w:w="3387" w:type="dxa"/>
          </w:tcPr>
          <w:p w14:paraId="7E4D9127" w14:textId="77777777" w:rsidR="006B6EA0" w:rsidRPr="00A60EEA" w:rsidRDefault="006B6EA0" w:rsidP="00A60EEA">
            <w:pPr>
              <w:pStyle w:val="TableParagraph"/>
              <w:spacing w:line="360" w:lineRule="auto"/>
              <w:ind w:left="110"/>
              <w:jc w:val="both"/>
              <w:rPr>
                <w:sz w:val="24"/>
                <w:szCs w:val="24"/>
              </w:rPr>
            </w:pPr>
            <w:r w:rsidRPr="00A60EEA">
              <w:rPr>
                <w:sz w:val="24"/>
                <w:szCs w:val="24"/>
              </w:rPr>
              <w:lastRenderedPageBreak/>
              <w:t>6. MODIFICATION HISTORY:</w:t>
            </w:r>
          </w:p>
        </w:tc>
        <w:tc>
          <w:tcPr>
            <w:tcW w:w="4838" w:type="dxa"/>
          </w:tcPr>
          <w:p w14:paraId="00C67245" w14:textId="77777777" w:rsidR="006B6EA0" w:rsidRPr="00A60EEA" w:rsidRDefault="006B6EA0" w:rsidP="00A60EEA">
            <w:pPr>
              <w:pStyle w:val="TableParagraph"/>
              <w:spacing w:line="360" w:lineRule="auto"/>
              <w:jc w:val="both"/>
              <w:rPr>
                <w:sz w:val="24"/>
                <w:szCs w:val="24"/>
              </w:rPr>
            </w:pPr>
          </w:p>
        </w:tc>
      </w:tr>
      <w:tr w:rsidR="006B6EA0" w:rsidRPr="00A60EEA" w14:paraId="4CF1AF60" w14:textId="77777777" w:rsidTr="006B6EA0">
        <w:trPr>
          <w:trHeight w:val="370"/>
        </w:trPr>
        <w:tc>
          <w:tcPr>
            <w:tcW w:w="3387" w:type="dxa"/>
          </w:tcPr>
          <w:p w14:paraId="06E7ED59" w14:textId="77777777" w:rsidR="006B6EA0" w:rsidRPr="00A60EEA" w:rsidRDefault="006B6EA0" w:rsidP="00A60EEA">
            <w:pPr>
              <w:pStyle w:val="TableParagraph"/>
              <w:spacing w:line="360" w:lineRule="auto"/>
              <w:ind w:left="110"/>
              <w:jc w:val="both"/>
              <w:rPr>
                <w:sz w:val="24"/>
                <w:szCs w:val="24"/>
              </w:rPr>
            </w:pPr>
            <w:r w:rsidRPr="00A60EEA">
              <w:rPr>
                <w:sz w:val="24"/>
                <w:szCs w:val="24"/>
              </w:rPr>
              <w:t>7.AUTHOR:</w:t>
            </w:r>
          </w:p>
        </w:tc>
        <w:tc>
          <w:tcPr>
            <w:tcW w:w="4838" w:type="dxa"/>
          </w:tcPr>
          <w:p w14:paraId="0A893638" w14:textId="77777777" w:rsidR="006B6EA0" w:rsidRPr="00A60EEA" w:rsidRDefault="006B6EA0" w:rsidP="00A60EEA">
            <w:pPr>
              <w:pStyle w:val="TableParagraph"/>
              <w:spacing w:line="360" w:lineRule="auto"/>
              <w:jc w:val="both"/>
              <w:rPr>
                <w:sz w:val="24"/>
                <w:szCs w:val="24"/>
              </w:rPr>
            </w:pPr>
          </w:p>
        </w:tc>
      </w:tr>
    </w:tbl>
    <w:p w14:paraId="55FF8A09" w14:textId="77777777" w:rsidR="006B6EA0" w:rsidRPr="00A60EEA" w:rsidRDefault="006B6EA0" w:rsidP="00A60EEA">
      <w:pPr>
        <w:widowControl/>
        <w:autoSpaceDE/>
        <w:autoSpaceDN/>
        <w:spacing w:after="200" w:line="360" w:lineRule="auto"/>
        <w:ind w:left="-180"/>
        <w:contextualSpacing/>
        <w:jc w:val="both"/>
        <w:rPr>
          <w:b/>
          <w:bCs/>
          <w:sz w:val="24"/>
          <w:szCs w:val="24"/>
        </w:rPr>
      </w:pPr>
    </w:p>
    <w:p w14:paraId="1F8DA3E7" w14:textId="269C1110" w:rsidR="00FC6AD3" w:rsidRPr="00A60EEA" w:rsidRDefault="00FC6AD3" w:rsidP="00A60EEA">
      <w:pPr>
        <w:widowControl/>
        <w:autoSpaceDE/>
        <w:autoSpaceDN/>
        <w:spacing w:after="200" w:line="360" w:lineRule="auto"/>
        <w:ind w:left="-180"/>
        <w:contextualSpacing/>
        <w:jc w:val="both"/>
        <w:rPr>
          <w:b/>
          <w:bCs/>
          <w:sz w:val="24"/>
          <w:szCs w:val="24"/>
        </w:rPr>
      </w:pPr>
    </w:p>
    <w:p w14:paraId="5E59A21A" w14:textId="77777777" w:rsidR="00F572E4" w:rsidRDefault="00F572E4" w:rsidP="00F572E4">
      <w:pPr>
        <w:spacing w:before="80" w:line="360" w:lineRule="auto"/>
        <w:rPr>
          <w:b/>
          <w:bCs/>
          <w:sz w:val="24"/>
          <w:szCs w:val="24"/>
        </w:rPr>
      </w:pPr>
    </w:p>
    <w:p w14:paraId="79885189" w14:textId="1196B991" w:rsidR="006B6EA0" w:rsidRPr="00F572E4" w:rsidRDefault="006B6EA0" w:rsidP="00F572E4">
      <w:pPr>
        <w:spacing w:before="80" w:line="360" w:lineRule="auto"/>
        <w:jc w:val="both"/>
        <w:rPr>
          <w:b/>
          <w:sz w:val="24"/>
          <w:szCs w:val="24"/>
        </w:rPr>
      </w:pPr>
      <w:r w:rsidRPr="00F572E4">
        <w:rPr>
          <w:b/>
          <w:sz w:val="24"/>
          <w:szCs w:val="24"/>
        </w:rPr>
        <w:t>Use-Case Template for Searching for Project ideas to work on</w:t>
      </w:r>
    </w:p>
    <w:p w14:paraId="6C7C7D89" w14:textId="7EE8E188" w:rsidR="006B6EA0" w:rsidRPr="00F572E4" w:rsidRDefault="006B6EA0" w:rsidP="00F572E4">
      <w:pPr>
        <w:spacing w:before="80" w:line="360" w:lineRule="auto"/>
        <w:rPr>
          <w:b/>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7"/>
        <w:gridCol w:w="4527"/>
      </w:tblGrid>
      <w:tr w:rsidR="006B6EA0" w:rsidRPr="00F572E4" w14:paraId="35DB385F" w14:textId="77777777" w:rsidTr="006B6EA0">
        <w:trPr>
          <w:trHeight w:val="505"/>
        </w:trPr>
        <w:tc>
          <w:tcPr>
            <w:tcW w:w="3387" w:type="dxa"/>
          </w:tcPr>
          <w:p w14:paraId="5EC23FD8" w14:textId="77777777" w:rsidR="006B6EA0" w:rsidRPr="00F572E4" w:rsidRDefault="006B6EA0" w:rsidP="00F572E4">
            <w:pPr>
              <w:pStyle w:val="TableParagraph"/>
              <w:spacing w:line="360" w:lineRule="auto"/>
              <w:ind w:left="110"/>
              <w:rPr>
                <w:sz w:val="24"/>
                <w:szCs w:val="24"/>
              </w:rPr>
            </w:pPr>
            <w:r w:rsidRPr="00F572E4">
              <w:rPr>
                <w:sz w:val="24"/>
                <w:szCs w:val="24"/>
              </w:rPr>
              <w:t>1. USE CASE TITLE</w:t>
            </w:r>
          </w:p>
        </w:tc>
        <w:tc>
          <w:tcPr>
            <w:tcW w:w="4527" w:type="dxa"/>
          </w:tcPr>
          <w:p w14:paraId="5D183874" w14:textId="33C48F12" w:rsidR="006B6EA0" w:rsidRPr="00F572E4" w:rsidRDefault="00F572E4" w:rsidP="00F572E4">
            <w:pPr>
              <w:pStyle w:val="TableParagraph"/>
              <w:spacing w:line="360" w:lineRule="auto"/>
              <w:rPr>
                <w:sz w:val="24"/>
                <w:szCs w:val="24"/>
              </w:rPr>
            </w:pPr>
            <w:r w:rsidRPr="00F572E4">
              <w:rPr>
                <w:sz w:val="24"/>
                <w:szCs w:val="24"/>
              </w:rPr>
              <w:t>search for project idea to work on</w:t>
            </w:r>
          </w:p>
          <w:p w14:paraId="053AA511" w14:textId="77777777" w:rsidR="006B6EA0" w:rsidRPr="00F572E4" w:rsidRDefault="006B6EA0" w:rsidP="00F572E4">
            <w:pPr>
              <w:pStyle w:val="TableParagraph"/>
              <w:spacing w:before="2" w:line="360" w:lineRule="auto"/>
              <w:rPr>
                <w:sz w:val="24"/>
                <w:szCs w:val="24"/>
              </w:rPr>
            </w:pPr>
          </w:p>
        </w:tc>
      </w:tr>
      <w:tr w:rsidR="006B6EA0" w:rsidRPr="00F572E4" w14:paraId="62D0EBBF" w14:textId="77777777" w:rsidTr="006B6EA0">
        <w:trPr>
          <w:trHeight w:val="505"/>
        </w:trPr>
        <w:tc>
          <w:tcPr>
            <w:tcW w:w="3387" w:type="dxa"/>
          </w:tcPr>
          <w:p w14:paraId="360E5B05" w14:textId="77777777" w:rsidR="006B6EA0" w:rsidRPr="00F572E4" w:rsidRDefault="006B6EA0" w:rsidP="00F572E4">
            <w:pPr>
              <w:pStyle w:val="TableParagraph"/>
              <w:spacing w:line="360" w:lineRule="auto"/>
              <w:ind w:left="110"/>
              <w:rPr>
                <w:sz w:val="24"/>
                <w:szCs w:val="24"/>
              </w:rPr>
            </w:pPr>
            <w:r w:rsidRPr="00F572E4">
              <w:rPr>
                <w:sz w:val="24"/>
                <w:szCs w:val="24"/>
              </w:rPr>
              <w:t>2.ABBREVIATED TITILE</w:t>
            </w:r>
          </w:p>
        </w:tc>
        <w:tc>
          <w:tcPr>
            <w:tcW w:w="4527" w:type="dxa"/>
          </w:tcPr>
          <w:p w14:paraId="5FC6A5BB" w14:textId="4F5AC622" w:rsidR="006B6EA0" w:rsidRPr="00F572E4" w:rsidRDefault="00F572E4" w:rsidP="00F572E4">
            <w:pPr>
              <w:pStyle w:val="TableParagraph"/>
              <w:spacing w:before="5" w:line="360" w:lineRule="auto"/>
              <w:rPr>
                <w:sz w:val="24"/>
                <w:szCs w:val="24"/>
              </w:rPr>
            </w:pPr>
            <w:r w:rsidRPr="00F572E4">
              <w:rPr>
                <w:sz w:val="24"/>
                <w:szCs w:val="24"/>
              </w:rPr>
              <w:t>search for project ideas</w:t>
            </w:r>
          </w:p>
        </w:tc>
      </w:tr>
      <w:tr w:rsidR="006B6EA0" w:rsidRPr="00F572E4" w14:paraId="65DEC876" w14:textId="77777777" w:rsidTr="006B6EA0">
        <w:trPr>
          <w:trHeight w:val="255"/>
        </w:trPr>
        <w:tc>
          <w:tcPr>
            <w:tcW w:w="3387" w:type="dxa"/>
          </w:tcPr>
          <w:p w14:paraId="03F0DF0C" w14:textId="77777777" w:rsidR="006B6EA0" w:rsidRPr="00F572E4" w:rsidRDefault="006B6EA0" w:rsidP="00F572E4">
            <w:pPr>
              <w:pStyle w:val="TableParagraph"/>
              <w:spacing w:line="360" w:lineRule="auto"/>
              <w:ind w:left="110"/>
              <w:rPr>
                <w:sz w:val="24"/>
                <w:szCs w:val="24"/>
              </w:rPr>
            </w:pPr>
            <w:r w:rsidRPr="00F572E4">
              <w:rPr>
                <w:sz w:val="24"/>
                <w:szCs w:val="24"/>
              </w:rPr>
              <w:t>3.USE CASE ID</w:t>
            </w:r>
          </w:p>
        </w:tc>
        <w:tc>
          <w:tcPr>
            <w:tcW w:w="4527" w:type="dxa"/>
          </w:tcPr>
          <w:p w14:paraId="4AA98EF9" w14:textId="2A3A23F8" w:rsidR="006B6EA0" w:rsidRPr="00F572E4" w:rsidRDefault="00F572E4" w:rsidP="00F572E4">
            <w:pPr>
              <w:pStyle w:val="TableParagraph"/>
              <w:spacing w:line="360" w:lineRule="auto"/>
              <w:rPr>
                <w:sz w:val="24"/>
                <w:szCs w:val="24"/>
              </w:rPr>
            </w:pPr>
            <w:r w:rsidRPr="00F572E4">
              <w:rPr>
                <w:sz w:val="24"/>
                <w:szCs w:val="24"/>
              </w:rPr>
              <w:t>2</w:t>
            </w:r>
          </w:p>
        </w:tc>
      </w:tr>
      <w:tr w:rsidR="006B6EA0" w:rsidRPr="00F572E4" w14:paraId="4FE4832F" w14:textId="77777777" w:rsidTr="006B6EA0">
        <w:trPr>
          <w:trHeight w:val="350"/>
        </w:trPr>
        <w:tc>
          <w:tcPr>
            <w:tcW w:w="3387" w:type="dxa"/>
          </w:tcPr>
          <w:p w14:paraId="2EBD4730" w14:textId="77777777" w:rsidR="006B6EA0" w:rsidRPr="00F572E4" w:rsidRDefault="006B6EA0" w:rsidP="00F572E4">
            <w:pPr>
              <w:pStyle w:val="TableParagraph"/>
              <w:spacing w:line="360" w:lineRule="auto"/>
              <w:ind w:left="110"/>
              <w:rPr>
                <w:sz w:val="24"/>
                <w:szCs w:val="24"/>
              </w:rPr>
            </w:pPr>
            <w:r w:rsidRPr="00F572E4">
              <w:rPr>
                <w:sz w:val="24"/>
                <w:szCs w:val="24"/>
              </w:rPr>
              <w:t>4.ACTORS</w:t>
            </w:r>
          </w:p>
        </w:tc>
        <w:tc>
          <w:tcPr>
            <w:tcW w:w="4527" w:type="dxa"/>
          </w:tcPr>
          <w:p w14:paraId="2E60BAA1" w14:textId="0BB8493D" w:rsidR="006B6EA0" w:rsidRPr="00F572E4" w:rsidRDefault="00F572E4" w:rsidP="00F572E4">
            <w:pPr>
              <w:pStyle w:val="TableParagraph"/>
              <w:spacing w:line="360" w:lineRule="auto"/>
              <w:rPr>
                <w:sz w:val="24"/>
                <w:szCs w:val="24"/>
              </w:rPr>
            </w:pPr>
            <w:r w:rsidRPr="00F572E4">
              <w:rPr>
                <w:sz w:val="24"/>
                <w:szCs w:val="24"/>
              </w:rPr>
              <w:t>mentors, students</w:t>
            </w:r>
          </w:p>
        </w:tc>
      </w:tr>
      <w:tr w:rsidR="006B6EA0" w:rsidRPr="00F572E4" w14:paraId="7A236080" w14:textId="77777777" w:rsidTr="006B6EA0">
        <w:trPr>
          <w:trHeight w:val="3036"/>
        </w:trPr>
        <w:tc>
          <w:tcPr>
            <w:tcW w:w="3387" w:type="dxa"/>
          </w:tcPr>
          <w:p w14:paraId="0C8993F8" w14:textId="77777777" w:rsidR="006B6EA0" w:rsidRPr="00F572E4" w:rsidRDefault="006B6EA0" w:rsidP="00F572E4">
            <w:pPr>
              <w:pStyle w:val="TableParagraph"/>
              <w:spacing w:line="360" w:lineRule="auto"/>
              <w:ind w:left="110"/>
              <w:rPr>
                <w:sz w:val="24"/>
                <w:szCs w:val="24"/>
              </w:rPr>
            </w:pPr>
            <w:r w:rsidRPr="00F572E4">
              <w:rPr>
                <w:sz w:val="24"/>
                <w:szCs w:val="24"/>
              </w:rPr>
              <w:t>5.DESCRIPTION</w:t>
            </w:r>
          </w:p>
        </w:tc>
        <w:tc>
          <w:tcPr>
            <w:tcW w:w="4527" w:type="dxa"/>
          </w:tcPr>
          <w:p w14:paraId="14FE482B" w14:textId="30F5BC7D" w:rsidR="006B6EA0" w:rsidRPr="00F572E4" w:rsidRDefault="00F572E4" w:rsidP="00F572E4">
            <w:pPr>
              <w:pStyle w:val="TableParagraph"/>
              <w:spacing w:line="360" w:lineRule="auto"/>
              <w:ind w:right="90"/>
              <w:rPr>
                <w:sz w:val="24"/>
                <w:szCs w:val="24"/>
              </w:rPr>
            </w:pPr>
            <w:r w:rsidRPr="00F572E4">
              <w:rPr>
                <w:sz w:val="24"/>
                <w:szCs w:val="24"/>
              </w:rPr>
              <w:t>this functionality can only be accessed by the user registered under the category of “mentor or student” wherein he/she will be able to search the project idea’ for</w:t>
            </w:r>
            <w:r w:rsidRPr="00F572E4">
              <w:rPr>
                <w:spacing w:val="-22"/>
                <w:sz w:val="24"/>
                <w:szCs w:val="24"/>
              </w:rPr>
              <w:t xml:space="preserve"> </w:t>
            </w:r>
            <w:r w:rsidRPr="00F572E4">
              <w:rPr>
                <w:sz w:val="24"/>
                <w:szCs w:val="24"/>
              </w:rPr>
              <w:t>a</w:t>
            </w:r>
            <w:r w:rsidRPr="00F572E4">
              <w:rPr>
                <w:spacing w:val="-18"/>
                <w:sz w:val="24"/>
                <w:szCs w:val="24"/>
              </w:rPr>
              <w:t xml:space="preserve"> </w:t>
            </w:r>
            <w:r w:rsidRPr="00F572E4">
              <w:rPr>
                <w:sz w:val="24"/>
                <w:szCs w:val="24"/>
              </w:rPr>
              <w:t>particular</w:t>
            </w:r>
            <w:r w:rsidRPr="00F572E4">
              <w:rPr>
                <w:spacing w:val="-16"/>
                <w:sz w:val="24"/>
                <w:szCs w:val="24"/>
              </w:rPr>
              <w:t xml:space="preserve"> </w:t>
            </w:r>
            <w:r w:rsidRPr="00F572E4">
              <w:rPr>
                <w:sz w:val="24"/>
                <w:szCs w:val="24"/>
              </w:rPr>
              <w:t>category, with the category name being typed in the search box. on clicking “view projects”, the projects of that genre will be displayed to start with.</w:t>
            </w:r>
          </w:p>
        </w:tc>
      </w:tr>
      <w:tr w:rsidR="006B6EA0" w:rsidRPr="00F572E4" w14:paraId="35CB9D92" w14:textId="77777777" w:rsidTr="006B6EA0">
        <w:trPr>
          <w:trHeight w:val="505"/>
        </w:trPr>
        <w:tc>
          <w:tcPr>
            <w:tcW w:w="3387" w:type="dxa"/>
          </w:tcPr>
          <w:p w14:paraId="3A3A0842" w14:textId="77777777" w:rsidR="006B6EA0" w:rsidRPr="00F572E4" w:rsidRDefault="006B6EA0" w:rsidP="00F572E4">
            <w:pPr>
              <w:pStyle w:val="TableParagraph"/>
              <w:spacing w:line="360" w:lineRule="auto"/>
              <w:ind w:left="110"/>
              <w:rPr>
                <w:sz w:val="24"/>
                <w:szCs w:val="24"/>
              </w:rPr>
            </w:pPr>
            <w:r w:rsidRPr="00F572E4">
              <w:rPr>
                <w:sz w:val="24"/>
                <w:szCs w:val="24"/>
              </w:rPr>
              <w:t>5.1. PRE-CONDITIONS:</w:t>
            </w:r>
          </w:p>
        </w:tc>
        <w:tc>
          <w:tcPr>
            <w:tcW w:w="4527" w:type="dxa"/>
          </w:tcPr>
          <w:p w14:paraId="5F5BAC42" w14:textId="45B22E33" w:rsidR="006B6EA0" w:rsidRPr="00F572E4" w:rsidRDefault="00F572E4" w:rsidP="00F572E4">
            <w:pPr>
              <w:pStyle w:val="TableParagraph"/>
              <w:spacing w:line="360" w:lineRule="auto"/>
              <w:rPr>
                <w:sz w:val="24"/>
                <w:szCs w:val="24"/>
              </w:rPr>
            </w:pPr>
            <w:r w:rsidRPr="00F572E4">
              <w:rPr>
                <w:sz w:val="24"/>
                <w:szCs w:val="24"/>
              </w:rPr>
              <w:t>user must be logged in to the site</w:t>
            </w:r>
          </w:p>
          <w:p w14:paraId="5AEC4979" w14:textId="5FE2C33E" w:rsidR="006B6EA0" w:rsidRPr="00F572E4" w:rsidRDefault="00F572E4" w:rsidP="00F572E4">
            <w:pPr>
              <w:pStyle w:val="TableParagraph"/>
              <w:spacing w:before="2" w:line="360" w:lineRule="auto"/>
              <w:rPr>
                <w:sz w:val="24"/>
                <w:szCs w:val="24"/>
              </w:rPr>
            </w:pPr>
            <w:r w:rsidRPr="00F572E4">
              <w:rPr>
                <w:sz w:val="24"/>
                <w:szCs w:val="24"/>
              </w:rPr>
              <w:t>under the category of “mentor or student”.</w:t>
            </w:r>
          </w:p>
        </w:tc>
      </w:tr>
      <w:tr w:rsidR="006B6EA0" w:rsidRPr="00F572E4" w14:paraId="2504AF40" w14:textId="77777777" w:rsidTr="006B6EA0">
        <w:trPr>
          <w:trHeight w:val="3035"/>
        </w:trPr>
        <w:tc>
          <w:tcPr>
            <w:tcW w:w="3387" w:type="dxa"/>
          </w:tcPr>
          <w:p w14:paraId="5F68B21E" w14:textId="77777777" w:rsidR="006B6EA0" w:rsidRPr="00F572E4" w:rsidRDefault="006B6EA0" w:rsidP="00F572E4">
            <w:pPr>
              <w:pStyle w:val="TableParagraph"/>
              <w:spacing w:line="360" w:lineRule="auto"/>
              <w:ind w:left="110"/>
              <w:rPr>
                <w:sz w:val="24"/>
                <w:szCs w:val="24"/>
              </w:rPr>
            </w:pPr>
            <w:r w:rsidRPr="00F572E4">
              <w:rPr>
                <w:sz w:val="24"/>
                <w:szCs w:val="24"/>
              </w:rPr>
              <w:t>5.2. TASK-SEQUENCE</w:t>
            </w:r>
          </w:p>
        </w:tc>
        <w:tc>
          <w:tcPr>
            <w:tcW w:w="4527" w:type="dxa"/>
          </w:tcPr>
          <w:p w14:paraId="4E861F0F" w14:textId="5C9D372F" w:rsidR="006B6EA0" w:rsidRPr="00F572E4" w:rsidRDefault="00F572E4" w:rsidP="00F572E4">
            <w:pPr>
              <w:pStyle w:val="TableParagraph"/>
              <w:numPr>
                <w:ilvl w:val="0"/>
                <w:numId w:val="6"/>
              </w:numPr>
              <w:tabs>
                <w:tab w:val="left" w:pos="276"/>
              </w:tabs>
              <w:spacing w:line="360" w:lineRule="auto"/>
              <w:ind w:hanging="167"/>
              <w:rPr>
                <w:sz w:val="24"/>
                <w:szCs w:val="24"/>
              </w:rPr>
            </w:pPr>
            <w:r w:rsidRPr="00F572E4">
              <w:rPr>
                <w:sz w:val="24"/>
                <w:szCs w:val="24"/>
              </w:rPr>
              <w:t>user clicks on the “search”</w:t>
            </w:r>
            <w:r w:rsidRPr="00F572E4">
              <w:rPr>
                <w:spacing w:val="-2"/>
                <w:sz w:val="24"/>
                <w:szCs w:val="24"/>
              </w:rPr>
              <w:t xml:space="preserve"> </w:t>
            </w:r>
            <w:r w:rsidRPr="00F572E4">
              <w:rPr>
                <w:sz w:val="24"/>
                <w:szCs w:val="24"/>
              </w:rPr>
              <w:t>bar</w:t>
            </w:r>
          </w:p>
          <w:p w14:paraId="0A626D73" w14:textId="792064AF" w:rsidR="006B6EA0" w:rsidRPr="00F572E4" w:rsidRDefault="00F572E4" w:rsidP="00F572E4">
            <w:pPr>
              <w:pStyle w:val="TableParagraph"/>
              <w:numPr>
                <w:ilvl w:val="0"/>
                <w:numId w:val="6"/>
              </w:numPr>
              <w:tabs>
                <w:tab w:val="left" w:pos="276"/>
              </w:tabs>
              <w:spacing w:line="360" w:lineRule="auto"/>
              <w:ind w:left="109" w:right="95" w:firstLine="0"/>
              <w:rPr>
                <w:sz w:val="24"/>
                <w:szCs w:val="24"/>
              </w:rPr>
            </w:pPr>
            <w:r w:rsidRPr="00F572E4">
              <w:rPr>
                <w:sz w:val="24"/>
                <w:szCs w:val="24"/>
              </w:rPr>
              <w:t>user enters the category of the project which she/he wants to work on.</w:t>
            </w:r>
          </w:p>
          <w:p w14:paraId="7D0D96F0" w14:textId="55525896" w:rsidR="006B6EA0" w:rsidRPr="00F572E4" w:rsidRDefault="00F572E4" w:rsidP="00F572E4">
            <w:pPr>
              <w:pStyle w:val="TableParagraph"/>
              <w:numPr>
                <w:ilvl w:val="0"/>
                <w:numId w:val="6"/>
              </w:numPr>
              <w:tabs>
                <w:tab w:val="left" w:pos="420"/>
              </w:tabs>
              <w:spacing w:before="1" w:line="360" w:lineRule="auto"/>
              <w:ind w:left="109" w:right="95" w:firstLine="0"/>
              <w:rPr>
                <w:sz w:val="24"/>
                <w:szCs w:val="24"/>
              </w:rPr>
            </w:pPr>
            <w:r w:rsidRPr="00F572E4">
              <w:rPr>
                <w:sz w:val="24"/>
                <w:szCs w:val="24"/>
              </w:rPr>
              <w:t>then, he/she presses the “view profile”</w:t>
            </w:r>
            <w:r w:rsidRPr="00F572E4">
              <w:rPr>
                <w:spacing w:val="1"/>
                <w:sz w:val="24"/>
                <w:szCs w:val="24"/>
              </w:rPr>
              <w:t xml:space="preserve"> </w:t>
            </w:r>
            <w:r w:rsidRPr="00F572E4">
              <w:rPr>
                <w:sz w:val="24"/>
                <w:szCs w:val="24"/>
              </w:rPr>
              <w:t>button.</w:t>
            </w:r>
          </w:p>
          <w:p w14:paraId="0D645DF1" w14:textId="6A263947" w:rsidR="006B6EA0" w:rsidRPr="00F572E4" w:rsidRDefault="00F572E4" w:rsidP="00F572E4">
            <w:pPr>
              <w:pStyle w:val="TableParagraph"/>
              <w:numPr>
                <w:ilvl w:val="0"/>
                <w:numId w:val="6"/>
              </w:numPr>
              <w:tabs>
                <w:tab w:val="left" w:pos="525"/>
              </w:tabs>
              <w:spacing w:before="3" w:line="360" w:lineRule="auto"/>
              <w:ind w:left="109" w:right="94" w:firstLine="0"/>
              <w:rPr>
                <w:sz w:val="24"/>
                <w:szCs w:val="24"/>
              </w:rPr>
            </w:pPr>
            <w:r w:rsidRPr="00F572E4">
              <w:rPr>
                <w:sz w:val="24"/>
                <w:szCs w:val="24"/>
              </w:rPr>
              <w:t xml:space="preserve">a list of profiles whose subject matches with the entered category is shown in a </w:t>
            </w:r>
            <w:r w:rsidRPr="00F572E4">
              <w:rPr>
                <w:spacing w:val="-3"/>
                <w:sz w:val="24"/>
                <w:szCs w:val="24"/>
              </w:rPr>
              <w:t>grid</w:t>
            </w:r>
            <w:r w:rsidRPr="00F572E4">
              <w:rPr>
                <w:spacing w:val="-4"/>
                <w:sz w:val="24"/>
                <w:szCs w:val="24"/>
              </w:rPr>
              <w:t xml:space="preserve"> </w:t>
            </w:r>
            <w:r w:rsidRPr="00F572E4">
              <w:rPr>
                <w:sz w:val="24"/>
                <w:szCs w:val="24"/>
              </w:rPr>
              <w:t>form.</w:t>
            </w:r>
          </w:p>
          <w:p w14:paraId="5E7497A1" w14:textId="0B246B0C" w:rsidR="006B6EA0" w:rsidRPr="00F572E4" w:rsidRDefault="00F572E4" w:rsidP="00F572E4">
            <w:pPr>
              <w:pStyle w:val="TableParagraph"/>
              <w:numPr>
                <w:ilvl w:val="0"/>
                <w:numId w:val="6"/>
              </w:numPr>
              <w:tabs>
                <w:tab w:val="left" w:pos="325"/>
              </w:tabs>
              <w:spacing w:before="1" w:line="360" w:lineRule="auto"/>
              <w:ind w:left="324" w:hanging="216"/>
              <w:rPr>
                <w:sz w:val="24"/>
                <w:szCs w:val="24"/>
              </w:rPr>
            </w:pPr>
            <w:r w:rsidRPr="00F572E4">
              <w:rPr>
                <w:sz w:val="24"/>
                <w:szCs w:val="24"/>
              </w:rPr>
              <w:t>to view the complete profile</w:t>
            </w:r>
          </w:p>
          <w:p w14:paraId="39E9D45B" w14:textId="0D552FC1" w:rsidR="006B6EA0" w:rsidRPr="00F572E4" w:rsidRDefault="00F572E4" w:rsidP="00F572E4">
            <w:pPr>
              <w:pStyle w:val="TableParagraph"/>
              <w:tabs>
                <w:tab w:val="left" w:pos="325"/>
              </w:tabs>
              <w:spacing w:before="1" w:line="360" w:lineRule="auto"/>
              <w:ind w:left="108"/>
              <w:rPr>
                <w:sz w:val="24"/>
                <w:szCs w:val="24"/>
              </w:rPr>
            </w:pPr>
            <w:r w:rsidRPr="00F572E4">
              <w:rPr>
                <w:sz w:val="24"/>
                <w:szCs w:val="24"/>
              </w:rPr>
              <w:t>“detailed view” button</w:t>
            </w:r>
          </w:p>
          <w:p w14:paraId="5A846ADE" w14:textId="14E3EBD9" w:rsidR="006B6EA0" w:rsidRPr="00F572E4" w:rsidRDefault="00F572E4" w:rsidP="00F572E4">
            <w:pPr>
              <w:pStyle w:val="TableParagraph"/>
              <w:spacing w:before="2" w:line="360" w:lineRule="auto"/>
              <w:rPr>
                <w:sz w:val="24"/>
                <w:szCs w:val="24"/>
              </w:rPr>
            </w:pPr>
            <w:r w:rsidRPr="00F572E4">
              <w:rPr>
                <w:sz w:val="24"/>
                <w:szCs w:val="24"/>
              </w:rPr>
              <w:t>can be clicked.</w:t>
            </w:r>
          </w:p>
        </w:tc>
      </w:tr>
      <w:tr w:rsidR="006B6EA0" w:rsidRPr="00F572E4" w14:paraId="55935B71" w14:textId="77777777" w:rsidTr="006B6EA0">
        <w:trPr>
          <w:trHeight w:val="760"/>
        </w:trPr>
        <w:tc>
          <w:tcPr>
            <w:tcW w:w="3387" w:type="dxa"/>
          </w:tcPr>
          <w:p w14:paraId="3FC3F39B" w14:textId="77777777" w:rsidR="006B6EA0" w:rsidRPr="00F572E4" w:rsidRDefault="006B6EA0" w:rsidP="00F572E4">
            <w:pPr>
              <w:pStyle w:val="TableParagraph"/>
              <w:spacing w:line="360" w:lineRule="auto"/>
              <w:ind w:left="110"/>
              <w:rPr>
                <w:sz w:val="24"/>
                <w:szCs w:val="24"/>
              </w:rPr>
            </w:pPr>
            <w:r w:rsidRPr="00F572E4">
              <w:rPr>
                <w:sz w:val="24"/>
                <w:szCs w:val="24"/>
              </w:rPr>
              <w:lastRenderedPageBreak/>
              <w:t>5.3. POST-CONDITIONS:</w:t>
            </w:r>
          </w:p>
        </w:tc>
        <w:tc>
          <w:tcPr>
            <w:tcW w:w="4527" w:type="dxa"/>
          </w:tcPr>
          <w:p w14:paraId="5B65547A" w14:textId="533A8FDF" w:rsidR="006B6EA0" w:rsidRPr="00F572E4" w:rsidRDefault="00F572E4" w:rsidP="00F572E4">
            <w:pPr>
              <w:pStyle w:val="TableParagraph"/>
              <w:spacing w:before="2" w:line="360" w:lineRule="auto"/>
              <w:rPr>
                <w:sz w:val="24"/>
                <w:szCs w:val="24"/>
              </w:rPr>
            </w:pPr>
            <w:r w:rsidRPr="00F572E4">
              <w:rPr>
                <w:sz w:val="24"/>
                <w:szCs w:val="24"/>
              </w:rPr>
              <w:t>user shall be able to see all the projects of the entered</w:t>
            </w:r>
          </w:p>
          <w:p w14:paraId="5966BDFC" w14:textId="213F39BD" w:rsidR="006B6EA0" w:rsidRPr="00F572E4" w:rsidRDefault="00F572E4" w:rsidP="00F572E4">
            <w:pPr>
              <w:pStyle w:val="TableParagraph"/>
              <w:spacing w:before="2" w:line="360" w:lineRule="auto"/>
              <w:rPr>
                <w:sz w:val="24"/>
                <w:szCs w:val="24"/>
              </w:rPr>
            </w:pPr>
            <w:r w:rsidRPr="00F572E4">
              <w:rPr>
                <w:sz w:val="24"/>
                <w:szCs w:val="24"/>
              </w:rPr>
              <w:t>category in a grid form.</w:t>
            </w:r>
          </w:p>
        </w:tc>
      </w:tr>
      <w:tr w:rsidR="006B6EA0" w:rsidRPr="00F572E4" w14:paraId="5767FC83" w14:textId="77777777" w:rsidTr="006B6EA0">
        <w:trPr>
          <w:trHeight w:val="349"/>
        </w:trPr>
        <w:tc>
          <w:tcPr>
            <w:tcW w:w="3387" w:type="dxa"/>
          </w:tcPr>
          <w:p w14:paraId="1127D14D" w14:textId="77777777" w:rsidR="006B6EA0" w:rsidRPr="00F572E4" w:rsidRDefault="006B6EA0" w:rsidP="00F572E4">
            <w:pPr>
              <w:pStyle w:val="TableParagraph"/>
              <w:spacing w:line="360" w:lineRule="auto"/>
              <w:ind w:left="110"/>
              <w:rPr>
                <w:sz w:val="24"/>
                <w:szCs w:val="24"/>
              </w:rPr>
            </w:pPr>
            <w:r w:rsidRPr="00F572E4">
              <w:rPr>
                <w:sz w:val="24"/>
                <w:szCs w:val="24"/>
              </w:rPr>
              <w:t>6. MODIFICATION HISTORY</w:t>
            </w:r>
          </w:p>
        </w:tc>
        <w:tc>
          <w:tcPr>
            <w:tcW w:w="4527" w:type="dxa"/>
          </w:tcPr>
          <w:p w14:paraId="3F9522E2" w14:textId="77777777" w:rsidR="006B6EA0" w:rsidRPr="00F572E4" w:rsidRDefault="006B6EA0" w:rsidP="00F572E4">
            <w:pPr>
              <w:pStyle w:val="TableParagraph"/>
              <w:spacing w:line="360" w:lineRule="auto"/>
              <w:rPr>
                <w:sz w:val="24"/>
                <w:szCs w:val="24"/>
              </w:rPr>
            </w:pPr>
          </w:p>
        </w:tc>
      </w:tr>
      <w:tr w:rsidR="006B6EA0" w:rsidRPr="00F572E4" w14:paraId="3F9B4351" w14:textId="77777777" w:rsidTr="006B6EA0">
        <w:trPr>
          <w:trHeight w:val="365"/>
        </w:trPr>
        <w:tc>
          <w:tcPr>
            <w:tcW w:w="3387" w:type="dxa"/>
          </w:tcPr>
          <w:p w14:paraId="4B4F0136" w14:textId="77777777" w:rsidR="006B6EA0" w:rsidRPr="00F572E4" w:rsidRDefault="006B6EA0" w:rsidP="00F572E4">
            <w:pPr>
              <w:pStyle w:val="TableParagraph"/>
              <w:spacing w:line="360" w:lineRule="auto"/>
              <w:ind w:left="110"/>
              <w:rPr>
                <w:sz w:val="24"/>
                <w:szCs w:val="24"/>
              </w:rPr>
            </w:pPr>
            <w:r w:rsidRPr="00F572E4">
              <w:rPr>
                <w:sz w:val="24"/>
                <w:szCs w:val="24"/>
              </w:rPr>
              <w:t>7.AUTHOR:</w:t>
            </w:r>
          </w:p>
        </w:tc>
        <w:tc>
          <w:tcPr>
            <w:tcW w:w="4527" w:type="dxa"/>
          </w:tcPr>
          <w:p w14:paraId="30EE435E" w14:textId="77777777" w:rsidR="006B6EA0" w:rsidRPr="00F572E4" w:rsidRDefault="006B6EA0" w:rsidP="00F572E4">
            <w:pPr>
              <w:pStyle w:val="TableParagraph"/>
              <w:spacing w:line="360" w:lineRule="auto"/>
              <w:rPr>
                <w:sz w:val="24"/>
                <w:szCs w:val="24"/>
              </w:rPr>
            </w:pPr>
          </w:p>
        </w:tc>
      </w:tr>
    </w:tbl>
    <w:p w14:paraId="47212CD8" w14:textId="1EF721A3" w:rsidR="006B6EA0" w:rsidRPr="00A60EEA" w:rsidRDefault="006B6EA0" w:rsidP="00A60EEA">
      <w:pPr>
        <w:spacing w:before="80" w:line="360" w:lineRule="auto"/>
        <w:jc w:val="both"/>
        <w:rPr>
          <w:b/>
          <w:sz w:val="24"/>
          <w:szCs w:val="24"/>
        </w:rPr>
      </w:pPr>
    </w:p>
    <w:p w14:paraId="33AFAD0B" w14:textId="77777777" w:rsidR="006B6EA0" w:rsidRPr="00A60EEA" w:rsidRDefault="006B6EA0" w:rsidP="00F572E4">
      <w:pPr>
        <w:spacing w:before="80" w:line="360" w:lineRule="auto"/>
        <w:jc w:val="both"/>
        <w:rPr>
          <w:b/>
          <w:sz w:val="24"/>
          <w:szCs w:val="24"/>
        </w:rPr>
      </w:pPr>
      <w:r w:rsidRPr="00A60EEA">
        <w:rPr>
          <w:b/>
          <w:sz w:val="24"/>
          <w:szCs w:val="24"/>
        </w:rPr>
        <w:t>Use-Case Template for Updating of Profile</w:t>
      </w:r>
    </w:p>
    <w:p w14:paraId="758E3C5C" w14:textId="77777777" w:rsidR="006B6EA0" w:rsidRPr="00A60EEA" w:rsidRDefault="006B6EA0" w:rsidP="00A60EEA">
      <w:pPr>
        <w:pStyle w:val="BodyText"/>
        <w:spacing w:line="360" w:lineRule="auto"/>
        <w:jc w:val="both"/>
        <w:rPr>
          <w:b w:val="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7"/>
        <w:gridCol w:w="4527"/>
      </w:tblGrid>
      <w:tr w:rsidR="006B6EA0" w:rsidRPr="00F572E4" w14:paraId="103735D3" w14:textId="77777777" w:rsidTr="006B6EA0">
        <w:trPr>
          <w:trHeight w:val="350"/>
        </w:trPr>
        <w:tc>
          <w:tcPr>
            <w:tcW w:w="3387" w:type="dxa"/>
          </w:tcPr>
          <w:p w14:paraId="7AF62A89" w14:textId="77777777" w:rsidR="006B6EA0" w:rsidRPr="00F572E4" w:rsidRDefault="006B6EA0" w:rsidP="00F572E4">
            <w:pPr>
              <w:pStyle w:val="TableParagraph"/>
              <w:spacing w:line="360" w:lineRule="auto"/>
              <w:ind w:left="110"/>
              <w:rPr>
                <w:sz w:val="24"/>
                <w:szCs w:val="24"/>
              </w:rPr>
            </w:pPr>
            <w:r w:rsidRPr="00F572E4">
              <w:rPr>
                <w:sz w:val="24"/>
                <w:szCs w:val="24"/>
              </w:rPr>
              <w:t>1. USE CASE TITLE</w:t>
            </w:r>
          </w:p>
        </w:tc>
        <w:tc>
          <w:tcPr>
            <w:tcW w:w="4527" w:type="dxa"/>
          </w:tcPr>
          <w:p w14:paraId="50CAD416" w14:textId="4FE4A1D0" w:rsidR="006B6EA0" w:rsidRPr="00F572E4" w:rsidRDefault="00F572E4" w:rsidP="00F572E4">
            <w:pPr>
              <w:pStyle w:val="TableParagraph"/>
              <w:spacing w:line="360" w:lineRule="auto"/>
              <w:rPr>
                <w:sz w:val="24"/>
                <w:szCs w:val="24"/>
              </w:rPr>
            </w:pPr>
            <w:r w:rsidRPr="00F572E4">
              <w:rPr>
                <w:sz w:val="24"/>
                <w:szCs w:val="24"/>
              </w:rPr>
              <w:t>update profile</w:t>
            </w:r>
          </w:p>
        </w:tc>
      </w:tr>
      <w:tr w:rsidR="006B6EA0" w:rsidRPr="00F572E4" w14:paraId="46309534" w14:textId="77777777" w:rsidTr="006B6EA0">
        <w:trPr>
          <w:trHeight w:val="350"/>
        </w:trPr>
        <w:tc>
          <w:tcPr>
            <w:tcW w:w="3387" w:type="dxa"/>
          </w:tcPr>
          <w:p w14:paraId="31188D5C" w14:textId="77777777" w:rsidR="006B6EA0" w:rsidRPr="00F572E4" w:rsidRDefault="006B6EA0" w:rsidP="00F572E4">
            <w:pPr>
              <w:pStyle w:val="TableParagraph"/>
              <w:spacing w:line="360" w:lineRule="auto"/>
              <w:ind w:left="110"/>
              <w:rPr>
                <w:sz w:val="24"/>
                <w:szCs w:val="24"/>
              </w:rPr>
            </w:pPr>
            <w:r w:rsidRPr="00F572E4">
              <w:rPr>
                <w:sz w:val="24"/>
                <w:szCs w:val="24"/>
              </w:rPr>
              <w:t>2.ABBREVIATED TITILE</w:t>
            </w:r>
          </w:p>
        </w:tc>
        <w:tc>
          <w:tcPr>
            <w:tcW w:w="4527" w:type="dxa"/>
          </w:tcPr>
          <w:p w14:paraId="15F3D49F" w14:textId="26CA4002" w:rsidR="006B6EA0" w:rsidRPr="00F572E4" w:rsidRDefault="00F572E4" w:rsidP="00F572E4">
            <w:pPr>
              <w:pStyle w:val="TableParagraph"/>
              <w:spacing w:line="360" w:lineRule="auto"/>
              <w:rPr>
                <w:sz w:val="24"/>
                <w:szCs w:val="24"/>
              </w:rPr>
            </w:pPr>
            <w:r w:rsidRPr="00F572E4">
              <w:rPr>
                <w:sz w:val="24"/>
                <w:szCs w:val="24"/>
              </w:rPr>
              <w:t>update profile</w:t>
            </w:r>
          </w:p>
        </w:tc>
      </w:tr>
      <w:tr w:rsidR="006B6EA0" w:rsidRPr="00F572E4" w14:paraId="77D446C2" w14:textId="77777777" w:rsidTr="006B6EA0">
        <w:trPr>
          <w:trHeight w:val="250"/>
        </w:trPr>
        <w:tc>
          <w:tcPr>
            <w:tcW w:w="3387" w:type="dxa"/>
          </w:tcPr>
          <w:p w14:paraId="50D8C3A2" w14:textId="77777777" w:rsidR="006B6EA0" w:rsidRPr="00F572E4" w:rsidRDefault="006B6EA0" w:rsidP="00F572E4">
            <w:pPr>
              <w:pStyle w:val="TableParagraph"/>
              <w:spacing w:line="360" w:lineRule="auto"/>
              <w:ind w:left="110"/>
              <w:rPr>
                <w:sz w:val="24"/>
                <w:szCs w:val="24"/>
              </w:rPr>
            </w:pPr>
            <w:r w:rsidRPr="00F572E4">
              <w:rPr>
                <w:sz w:val="24"/>
                <w:szCs w:val="24"/>
              </w:rPr>
              <w:t>3.USE CASE ID</w:t>
            </w:r>
          </w:p>
        </w:tc>
        <w:tc>
          <w:tcPr>
            <w:tcW w:w="4527" w:type="dxa"/>
          </w:tcPr>
          <w:p w14:paraId="26D5EC3A" w14:textId="634157E8" w:rsidR="006B6EA0" w:rsidRPr="00F572E4" w:rsidRDefault="00F572E4" w:rsidP="00F572E4">
            <w:pPr>
              <w:pStyle w:val="TableParagraph"/>
              <w:spacing w:line="360" w:lineRule="auto"/>
              <w:rPr>
                <w:sz w:val="24"/>
                <w:szCs w:val="24"/>
              </w:rPr>
            </w:pPr>
            <w:r w:rsidRPr="00F572E4">
              <w:rPr>
                <w:sz w:val="24"/>
                <w:szCs w:val="24"/>
              </w:rPr>
              <w:t>3</w:t>
            </w:r>
          </w:p>
        </w:tc>
      </w:tr>
      <w:tr w:rsidR="006B6EA0" w:rsidRPr="00F572E4" w14:paraId="5C2B05BE" w14:textId="77777777" w:rsidTr="006B6EA0">
        <w:trPr>
          <w:trHeight w:val="350"/>
        </w:trPr>
        <w:tc>
          <w:tcPr>
            <w:tcW w:w="3387" w:type="dxa"/>
          </w:tcPr>
          <w:p w14:paraId="25AB6A94" w14:textId="77777777" w:rsidR="006B6EA0" w:rsidRPr="00F572E4" w:rsidRDefault="006B6EA0" w:rsidP="00F572E4">
            <w:pPr>
              <w:pStyle w:val="TableParagraph"/>
              <w:spacing w:line="360" w:lineRule="auto"/>
              <w:ind w:left="110"/>
              <w:rPr>
                <w:sz w:val="24"/>
                <w:szCs w:val="24"/>
              </w:rPr>
            </w:pPr>
            <w:r w:rsidRPr="00F572E4">
              <w:rPr>
                <w:sz w:val="24"/>
                <w:szCs w:val="24"/>
              </w:rPr>
              <w:t>4.ACTORS</w:t>
            </w:r>
          </w:p>
        </w:tc>
        <w:tc>
          <w:tcPr>
            <w:tcW w:w="4527" w:type="dxa"/>
          </w:tcPr>
          <w:p w14:paraId="3C246B09" w14:textId="220C63EB" w:rsidR="006B6EA0" w:rsidRPr="00F572E4" w:rsidRDefault="00F572E4" w:rsidP="00F572E4">
            <w:pPr>
              <w:pStyle w:val="TableParagraph"/>
              <w:spacing w:line="360" w:lineRule="auto"/>
              <w:rPr>
                <w:sz w:val="24"/>
                <w:szCs w:val="24"/>
              </w:rPr>
            </w:pPr>
            <w:r w:rsidRPr="00F572E4">
              <w:rPr>
                <w:sz w:val="24"/>
                <w:szCs w:val="24"/>
              </w:rPr>
              <w:t>mentor, student</w:t>
            </w:r>
          </w:p>
        </w:tc>
      </w:tr>
      <w:tr w:rsidR="006B6EA0" w:rsidRPr="00F572E4" w14:paraId="5F9C8BBF" w14:textId="77777777" w:rsidTr="006B6EA0">
        <w:trPr>
          <w:trHeight w:val="1520"/>
        </w:trPr>
        <w:tc>
          <w:tcPr>
            <w:tcW w:w="3387" w:type="dxa"/>
          </w:tcPr>
          <w:p w14:paraId="7988432E" w14:textId="77777777" w:rsidR="006B6EA0" w:rsidRPr="00F572E4" w:rsidRDefault="006B6EA0" w:rsidP="00F572E4">
            <w:pPr>
              <w:pStyle w:val="TableParagraph"/>
              <w:spacing w:line="360" w:lineRule="auto"/>
              <w:ind w:left="110"/>
              <w:rPr>
                <w:sz w:val="24"/>
                <w:szCs w:val="24"/>
              </w:rPr>
            </w:pPr>
            <w:r w:rsidRPr="00F572E4">
              <w:rPr>
                <w:sz w:val="24"/>
                <w:szCs w:val="24"/>
              </w:rPr>
              <w:t>5.DESCRIPTION</w:t>
            </w:r>
          </w:p>
        </w:tc>
        <w:tc>
          <w:tcPr>
            <w:tcW w:w="4527" w:type="dxa"/>
          </w:tcPr>
          <w:p w14:paraId="7B8630E5" w14:textId="5C77CEE7" w:rsidR="006B6EA0" w:rsidRPr="00F572E4" w:rsidRDefault="00F572E4" w:rsidP="00F572E4">
            <w:pPr>
              <w:pStyle w:val="TableParagraph"/>
              <w:spacing w:line="360" w:lineRule="auto"/>
              <w:ind w:right="92"/>
              <w:rPr>
                <w:sz w:val="24"/>
                <w:szCs w:val="24"/>
              </w:rPr>
            </w:pPr>
            <w:r w:rsidRPr="00F572E4">
              <w:rPr>
                <w:sz w:val="24"/>
                <w:szCs w:val="24"/>
              </w:rPr>
              <w:t>a user logged in to the site can edit his/her profile by changing username, or email-id or phone number or any of the other parameters mentioned on the edit</w:t>
            </w:r>
          </w:p>
          <w:p w14:paraId="660EC4B0" w14:textId="476F4F2E" w:rsidR="006B6EA0" w:rsidRPr="00F572E4" w:rsidRDefault="00F572E4" w:rsidP="00F572E4">
            <w:pPr>
              <w:pStyle w:val="TableParagraph"/>
              <w:spacing w:line="360" w:lineRule="auto"/>
              <w:rPr>
                <w:sz w:val="24"/>
                <w:szCs w:val="24"/>
              </w:rPr>
            </w:pPr>
            <w:r w:rsidRPr="00F572E4">
              <w:rPr>
                <w:sz w:val="24"/>
                <w:szCs w:val="24"/>
              </w:rPr>
              <w:t>profile page.</w:t>
            </w:r>
          </w:p>
        </w:tc>
      </w:tr>
      <w:tr w:rsidR="006B6EA0" w:rsidRPr="00F572E4" w14:paraId="60412997" w14:textId="77777777" w:rsidTr="006B6EA0">
        <w:trPr>
          <w:trHeight w:val="350"/>
        </w:trPr>
        <w:tc>
          <w:tcPr>
            <w:tcW w:w="3387" w:type="dxa"/>
          </w:tcPr>
          <w:p w14:paraId="13AA093D" w14:textId="77777777" w:rsidR="006B6EA0" w:rsidRPr="00F572E4" w:rsidRDefault="006B6EA0" w:rsidP="00F572E4">
            <w:pPr>
              <w:pStyle w:val="TableParagraph"/>
              <w:spacing w:line="360" w:lineRule="auto"/>
              <w:ind w:left="110"/>
              <w:rPr>
                <w:sz w:val="24"/>
                <w:szCs w:val="24"/>
              </w:rPr>
            </w:pPr>
            <w:r w:rsidRPr="00F572E4">
              <w:rPr>
                <w:sz w:val="24"/>
                <w:szCs w:val="24"/>
              </w:rPr>
              <w:t>5.1. PRE-CONDITIONS:</w:t>
            </w:r>
          </w:p>
        </w:tc>
        <w:tc>
          <w:tcPr>
            <w:tcW w:w="4527" w:type="dxa"/>
          </w:tcPr>
          <w:p w14:paraId="7D311D62" w14:textId="1678E608" w:rsidR="006B6EA0" w:rsidRPr="00F572E4" w:rsidRDefault="00F572E4" w:rsidP="00F572E4">
            <w:pPr>
              <w:pStyle w:val="TableParagraph"/>
              <w:spacing w:line="360" w:lineRule="auto"/>
              <w:rPr>
                <w:sz w:val="24"/>
                <w:szCs w:val="24"/>
              </w:rPr>
            </w:pPr>
            <w:r w:rsidRPr="00F572E4">
              <w:rPr>
                <w:sz w:val="24"/>
                <w:szCs w:val="24"/>
              </w:rPr>
              <w:t>user must be logged in to the site</w:t>
            </w:r>
          </w:p>
        </w:tc>
      </w:tr>
      <w:tr w:rsidR="006B6EA0" w:rsidRPr="00F572E4" w14:paraId="62638D51" w14:textId="77777777" w:rsidTr="006B6EA0">
        <w:trPr>
          <w:trHeight w:val="2530"/>
        </w:trPr>
        <w:tc>
          <w:tcPr>
            <w:tcW w:w="3387" w:type="dxa"/>
          </w:tcPr>
          <w:p w14:paraId="3EE582C3" w14:textId="77777777" w:rsidR="006B6EA0" w:rsidRPr="00F572E4" w:rsidRDefault="006B6EA0" w:rsidP="00F572E4">
            <w:pPr>
              <w:pStyle w:val="TableParagraph"/>
              <w:spacing w:line="360" w:lineRule="auto"/>
              <w:ind w:left="110"/>
              <w:rPr>
                <w:sz w:val="24"/>
                <w:szCs w:val="24"/>
              </w:rPr>
            </w:pPr>
            <w:r w:rsidRPr="00F572E4">
              <w:rPr>
                <w:sz w:val="24"/>
                <w:szCs w:val="24"/>
              </w:rPr>
              <w:t>5.2. TASK-SEQUENCE</w:t>
            </w:r>
          </w:p>
        </w:tc>
        <w:tc>
          <w:tcPr>
            <w:tcW w:w="4527" w:type="dxa"/>
          </w:tcPr>
          <w:p w14:paraId="05D644D1" w14:textId="7C3691E3" w:rsidR="006B6EA0" w:rsidRPr="00F572E4" w:rsidRDefault="00F572E4" w:rsidP="00F572E4">
            <w:pPr>
              <w:pStyle w:val="TableParagraph"/>
              <w:numPr>
                <w:ilvl w:val="0"/>
                <w:numId w:val="7"/>
              </w:numPr>
              <w:tabs>
                <w:tab w:val="left" w:pos="276"/>
              </w:tabs>
              <w:spacing w:line="360" w:lineRule="auto"/>
              <w:ind w:hanging="167"/>
              <w:rPr>
                <w:sz w:val="24"/>
                <w:szCs w:val="24"/>
              </w:rPr>
            </w:pPr>
            <w:r w:rsidRPr="00F572E4">
              <w:rPr>
                <w:sz w:val="24"/>
                <w:szCs w:val="24"/>
              </w:rPr>
              <w:t>user clicks on the “edit</w:t>
            </w:r>
            <w:r w:rsidRPr="00F572E4">
              <w:rPr>
                <w:spacing w:val="12"/>
                <w:sz w:val="24"/>
                <w:szCs w:val="24"/>
              </w:rPr>
              <w:t xml:space="preserve"> </w:t>
            </w:r>
            <w:r w:rsidRPr="00F572E4">
              <w:rPr>
                <w:sz w:val="24"/>
                <w:szCs w:val="24"/>
              </w:rPr>
              <w:t>profile”</w:t>
            </w:r>
          </w:p>
          <w:p w14:paraId="081AAE77" w14:textId="73956C00" w:rsidR="006B6EA0" w:rsidRPr="00F572E4" w:rsidRDefault="00F572E4" w:rsidP="00F572E4">
            <w:pPr>
              <w:pStyle w:val="TableParagraph"/>
              <w:spacing w:before="2" w:line="360" w:lineRule="auto"/>
              <w:rPr>
                <w:sz w:val="24"/>
                <w:szCs w:val="24"/>
              </w:rPr>
            </w:pPr>
            <w:r w:rsidRPr="00F572E4">
              <w:rPr>
                <w:sz w:val="24"/>
                <w:szCs w:val="24"/>
              </w:rPr>
              <w:t>button</w:t>
            </w:r>
          </w:p>
          <w:p w14:paraId="02A3C8FA" w14:textId="276AE6FC" w:rsidR="006B6EA0" w:rsidRPr="00F572E4" w:rsidRDefault="00F572E4" w:rsidP="00F572E4">
            <w:pPr>
              <w:pStyle w:val="TableParagraph"/>
              <w:numPr>
                <w:ilvl w:val="0"/>
                <w:numId w:val="7"/>
              </w:numPr>
              <w:tabs>
                <w:tab w:val="left" w:pos="276"/>
                <w:tab w:val="left" w:pos="1053"/>
                <w:tab w:val="left" w:pos="1463"/>
                <w:tab w:val="left" w:pos="2762"/>
                <w:tab w:val="left" w:pos="3271"/>
                <w:tab w:val="left" w:pos="3916"/>
              </w:tabs>
              <w:spacing w:line="360" w:lineRule="auto"/>
              <w:ind w:left="109" w:right="99" w:firstLine="0"/>
              <w:rPr>
                <w:sz w:val="24"/>
                <w:szCs w:val="24"/>
              </w:rPr>
            </w:pPr>
            <w:r w:rsidRPr="00F572E4">
              <w:rPr>
                <w:sz w:val="24"/>
                <w:szCs w:val="24"/>
              </w:rPr>
              <w:t>user</w:t>
            </w:r>
            <w:r w:rsidRPr="00F572E4">
              <w:rPr>
                <w:sz w:val="24"/>
                <w:szCs w:val="24"/>
              </w:rPr>
              <w:tab/>
              <w:t>is</w:t>
            </w:r>
            <w:r w:rsidRPr="00F572E4">
              <w:rPr>
                <w:sz w:val="24"/>
                <w:szCs w:val="24"/>
              </w:rPr>
              <w:tab/>
              <w:t>directed</w:t>
            </w:r>
            <w:r w:rsidRPr="00F572E4">
              <w:rPr>
                <w:sz w:val="24"/>
                <w:szCs w:val="24"/>
              </w:rPr>
              <w:tab/>
              <w:t>to</w:t>
            </w:r>
            <w:r w:rsidRPr="00F572E4">
              <w:rPr>
                <w:sz w:val="24"/>
                <w:szCs w:val="24"/>
              </w:rPr>
              <w:tab/>
              <w:t>the</w:t>
            </w:r>
            <w:r w:rsidRPr="00F572E4">
              <w:rPr>
                <w:sz w:val="24"/>
                <w:szCs w:val="24"/>
              </w:rPr>
              <w:tab/>
            </w:r>
            <w:r w:rsidRPr="00F572E4">
              <w:rPr>
                <w:spacing w:val="-5"/>
                <w:sz w:val="24"/>
                <w:szCs w:val="24"/>
              </w:rPr>
              <w:t xml:space="preserve">edit </w:t>
            </w:r>
            <w:r w:rsidRPr="00F572E4">
              <w:rPr>
                <w:sz w:val="24"/>
                <w:szCs w:val="24"/>
              </w:rPr>
              <w:t>profile</w:t>
            </w:r>
            <w:r w:rsidRPr="00F572E4">
              <w:rPr>
                <w:spacing w:val="-1"/>
                <w:sz w:val="24"/>
                <w:szCs w:val="24"/>
              </w:rPr>
              <w:t xml:space="preserve"> </w:t>
            </w:r>
            <w:r w:rsidRPr="00F572E4">
              <w:rPr>
                <w:sz w:val="24"/>
                <w:szCs w:val="24"/>
              </w:rPr>
              <w:t>page.</w:t>
            </w:r>
          </w:p>
          <w:p w14:paraId="6061C5B5" w14:textId="308C34E4" w:rsidR="006B6EA0" w:rsidRPr="00F572E4" w:rsidRDefault="00F572E4" w:rsidP="00F572E4">
            <w:pPr>
              <w:pStyle w:val="TableParagraph"/>
              <w:numPr>
                <w:ilvl w:val="0"/>
                <w:numId w:val="7"/>
              </w:numPr>
              <w:tabs>
                <w:tab w:val="left" w:pos="485"/>
              </w:tabs>
              <w:spacing w:line="360" w:lineRule="auto"/>
              <w:ind w:left="109" w:right="99" w:firstLine="0"/>
              <w:rPr>
                <w:sz w:val="24"/>
                <w:szCs w:val="24"/>
              </w:rPr>
            </w:pPr>
            <w:r w:rsidRPr="00F572E4">
              <w:rPr>
                <w:sz w:val="24"/>
                <w:szCs w:val="24"/>
              </w:rPr>
              <w:t xml:space="preserve">of all the edit parameters available, user chooses the part that he/she wants </w:t>
            </w:r>
            <w:r w:rsidRPr="00F572E4">
              <w:rPr>
                <w:spacing w:val="-3"/>
                <w:sz w:val="24"/>
                <w:szCs w:val="24"/>
              </w:rPr>
              <w:t>to</w:t>
            </w:r>
            <w:r w:rsidRPr="00F572E4">
              <w:rPr>
                <w:spacing w:val="1"/>
                <w:sz w:val="24"/>
                <w:szCs w:val="24"/>
              </w:rPr>
              <w:t xml:space="preserve"> </w:t>
            </w:r>
            <w:r w:rsidRPr="00F572E4">
              <w:rPr>
                <w:sz w:val="24"/>
                <w:szCs w:val="24"/>
              </w:rPr>
              <w:t>change.</w:t>
            </w:r>
          </w:p>
          <w:p w14:paraId="21EA9503" w14:textId="1E723AC4" w:rsidR="006B6EA0" w:rsidRPr="00F572E4" w:rsidRDefault="00F572E4" w:rsidP="00F572E4">
            <w:pPr>
              <w:pStyle w:val="TableParagraph"/>
              <w:numPr>
                <w:ilvl w:val="0"/>
                <w:numId w:val="7"/>
              </w:numPr>
              <w:tabs>
                <w:tab w:val="left" w:pos="490"/>
              </w:tabs>
              <w:spacing w:line="360" w:lineRule="auto"/>
              <w:ind w:left="489" w:hanging="381"/>
              <w:rPr>
                <w:sz w:val="24"/>
                <w:szCs w:val="24"/>
              </w:rPr>
            </w:pPr>
            <w:r w:rsidRPr="00F572E4">
              <w:rPr>
                <w:sz w:val="24"/>
                <w:szCs w:val="24"/>
              </w:rPr>
              <w:t>after user finishes his</w:t>
            </w:r>
            <w:r w:rsidRPr="00F572E4">
              <w:rPr>
                <w:spacing w:val="20"/>
                <w:sz w:val="24"/>
                <w:szCs w:val="24"/>
              </w:rPr>
              <w:t xml:space="preserve"> </w:t>
            </w:r>
            <w:r w:rsidRPr="00F572E4">
              <w:rPr>
                <w:spacing w:val="-3"/>
                <w:sz w:val="24"/>
                <w:szCs w:val="24"/>
              </w:rPr>
              <w:t>edit</w:t>
            </w:r>
          </w:p>
          <w:p w14:paraId="3F635FEB" w14:textId="3E12510D" w:rsidR="006B6EA0" w:rsidRPr="00F572E4" w:rsidRDefault="00F572E4" w:rsidP="00F572E4">
            <w:pPr>
              <w:pStyle w:val="TableParagraph"/>
              <w:spacing w:line="360" w:lineRule="auto"/>
              <w:ind w:right="95"/>
              <w:rPr>
                <w:sz w:val="24"/>
                <w:szCs w:val="24"/>
              </w:rPr>
            </w:pPr>
            <w:r w:rsidRPr="00F572E4">
              <w:rPr>
                <w:sz w:val="24"/>
                <w:szCs w:val="24"/>
              </w:rPr>
              <w:t>process, he/she clicks on the “save changes” button.</w:t>
            </w:r>
          </w:p>
        </w:tc>
      </w:tr>
      <w:tr w:rsidR="006B6EA0" w:rsidRPr="00F572E4" w14:paraId="5434A2D6" w14:textId="77777777" w:rsidTr="006B6EA0">
        <w:trPr>
          <w:trHeight w:val="755"/>
        </w:trPr>
        <w:tc>
          <w:tcPr>
            <w:tcW w:w="3387" w:type="dxa"/>
          </w:tcPr>
          <w:p w14:paraId="20313930" w14:textId="77777777" w:rsidR="006B6EA0" w:rsidRPr="00F572E4" w:rsidRDefault="006B6EA0" w:rsidP="00F572E4">
            <w:pPr>
              <w:pStyle w:val="TableParagraph"/>
              <w:spacing w:line="360" w:lineRule="auto"/>
              <w:ind w:left="110"/>
              <w:rPr>
                <w:sz w:val="24"/>
                <w:szCs w:val="24"/>
              </w:rPr>
            </w:pPr>
            <w:r w:rsidRPr="00F572E4">
              <w:rPr>
                <w:sz w:val="24"/>
                <w:szCs w:val="24"/>
              </w:rPr>
              <w:t>5.3. POST-CONDITIONS:</w:t>
            </w:r>
          </w:p>
        </w:tc>
        <w:tc>
          <w:tcPr>
            <w:tcW w:w="4527" w:type="dxa"/>
          </w:tcPr>
          <w:p w14:paraId="1B6BBB55" w14:textId="52696173" w:rsidR="006B6EA0" w:rsidRPr="00F572E4" w:rsidRDefault="00F572E4" w:rsidP="00F572E4">
            <w:pPr>
              <w:pStyle w:val="TableParagraph"/>
              <w:spacing w:line="360" w:lineRule="auto"/>
              <w:rPr>
                <w:sz w:val="24"/>
                <w:szCs w:val="24"/>
              </w:rPr>
            </w:pPr>
            <w:r w:rsidRPr="00F572E4">
              <w:rPr>
                <w:sz w:val="24"/>
                <w:szCs w:val="24"/>
              </w:rPr>
              <w:t>user’s profile is updated, showing</w:t>
            </w:r>
          </w:p>
          <w:p w14:paraId="0EFE7E01" w14:textId="44C9EDFF" w:rsidR="006B6EA0" w:rsidRPr="00F572E4" w:rsidRDefault="00F572E4" w:rsidP="00F572E4">
            <w:pPr>
              <w:pStyle w:val="TableParagraph"/>
              <w:spacing w:before="7" w:line="360" w:lineRule="auto"/>
              <w:ind w:right="101"/>
              <w:rPr>
                <w:sz w:val="24"/>
                <w:szCs w:val="24"/>
              </w:rPr>
            </w:pPr>
            <w:r w:rsidRPr="00F572E4">
              <w:rPr>
                <w:sz w:val="24"/>
                <w:szCs w:val="24"/>
              </w:rPr>
              <w:t>the changes that he/she has made in his/her profile</w:t>
            </w:r>
          </w:p>
        </w:tc>
      </w:tr>
      <w:tr w:rsidR="006B6EA0" w:rsidRPr="00F572E4" w14:paraId="6E35DAE9" w14:textId="77777777" w:rsidTr="006B6EA0">
        <w:trPr>
          <w:trHeight w:val="350"/>
        </w:trPr>
        <w:tc>
          <w:tcPr>
            <w:tcW w:w="3387" w:type="dxa"/>
          </w:tcPr>
          <w:p w14:paraId="0257C79C" w14:textId="77777777" w:rsidR="006B6EA0" w:rsidRPr="00F572E4" w:rsidRDefault="006B6EA0" w:rsidP="00F572E4">
            <w:pPr>
              <w:pStyle w:val="TableParagraph"/>
              <w:spacing w:line="360" w:lineRule="auto"/>
              <w:ind w:left="110"/>
              <w:rPr>
                <w:sz w:val="24"/>
                <w:szCs w:val="24"/>
              </w:rPr>
            </w:pPr>
            <w:r w:rsidRPr="00F572E4">
              <w:rPr>
                <w:sz w:val="24"/>
                <w:szCs w:val="24"/>
              </w:rPr>
              <w:t>6. MODIFICATION HISTORY:</w:t>
            </w:r>
          </w:p>
        </w:tc>
        <w:tc>
          <w:tcPr>
            <w:tcW w:w="4527" w:type="dxa"/>
          </w:tcPr>
          <w:p w14:paraId="7C91534E" w14:textId="77777777" w:rsidR="006B6EA0" w:rsidRPr="00F572E4" w:rsidRDefault="006B6EA0" w:rsidP="00F572E4">
            <w:pPr>
              <w:pStyle w:val="TableParagraph"/>
              <w:spacing w:line="360" w:lineRule="auto"/>
              <w:rPr>
                <w:sz w:val="24"/>
                <w:szCs w:val="24"/>
              </w:rPr>
            </w:pPr>
          </w:p>
        </w:tc>
      </w:tr>
      <w:tr w:rsidR="006B6EA0" w:rsidRPr="00F572E4" w14:paraId="6D80A09D" w14:textId="77777777" w:rsidTr="006B6EA0">
        <w:trPr>
          <w:trHeight w:val="370"/>
        </w:trPr>
        <w:tc>
          <w:tcPr>
            <w:tcW w:w="3387" w:type="dxa"/>
          </w:tcPr>
          <w:p w14:paraId="231C0C11" w14:textId="77777777" w:rsidR="006B6EA0" w:rsidRPr="00F572E4" w:rsidRDefault="006B6EA0" w:rsidP="00F572E4">
            <w:pPr>
              <w:pStyle w:val="TableParagraph"/>
              <w:spacing w:line="360" w:lineRule="auto"/>
              <w:ind w:left="110"/>
              <w:rPr>
                <w:sz w:val="24"/>
                <w:szCs w:val="24"/>
              </w:rPr>
            </w:pPr>
            <w:r w:rsidRPr="00F572E4">
              <w:rPr>
                <w:sz w:val="24"/>
                <w:szCs w:val="24"/>
              </w:rPr>
              <w:t>7.AUTHOR:</w:t>
            </w:r>
          </w:p>
        </w:tc>
        <w:tc>
          <w:tcPr>
            <w:tcW w:w="4527" w:type="dxa"/>
          </w:tcPr>
          <w:p w14:paraId="06079F8D" w14:textId="77777777" w:rsidR="006B6EA0" w:rsidRPr="00F572E4" w:rsidRDefault="006B6EA0" w:rsidP="00F572E4">
            <w:pPr>
              <w:pStyle w:val="TableParagraph"/>
              <w:spacing w:line="360" w:lineRule="auto"/>
              <w:rPr>
                <w:sz w:val="24"/>
                <w:szCs w:val="24"/>
              </w:rPr>
            </w:pPr>
          </w:p>
        </w:tc>
      </w:tr>
    </w:tbl>
    <w:p w14:paraId="0DC46041" w14:textId="77777777" w:rsidR="006B6EA0" w:rsidRPr="00F572E4" w:rsidRDefault="006B6EA0" w:rsidP="00F572E4">
      <w:pPr>
        <w:spacing w:before="80" w:line="360" w:lineRule="auto"/>
        <w:rPr>
          <w:b/>
          <w:sz w:val="24"/>
          <w:szCs w:val="24"/>
        </w:rPr>
      </w:pPr>
      <w:r w:rsidRPr="00F572E4">
        <w:rPr>
          <w:b/>
          <w:sz w:val="24"/>
          <w:szCs w:val="24"/>
        </w:rPr>
        <w:lastRenderedPageBreak/>
        <w:t>Use-Case Template for Approach for project through mail</w:t>
      </w:r>
    </w:p>
    <w:p w14:paraId="41AD63D2" w14:textId="77777777" w:rsidR="006B6EA0" w:rsidRPr="00F572E4" w:rsidRDefault="006B6EA0" w:rsidP="00F572E4">
      <w:pPr>
        <w:pStyle w:val="BodyText"/>
        <w:spacing w:line="360" w:lineRule="auto"/>
        <w:rPr>
          <w:b w:val="0"/>
        </w:rPr>
      </w:pPr>
    </w:p>
    <w:p w14:paraId="33DB50B2" w14:textId="77777777" w:rsidR="006B6EA0" w:rsidRPr="00F572E4" w:rsidRDefault="006B6EA0" w:rsidP="00F572E4">
      <w:pPr>
        <w:pStyle w:val="BodyText"/>
        <w:spacing w:before="11" w:line="360" w:lineRule="auto"/>
        <w:rPr>
          <w:b w:val="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7"/>
        <w:gridCol w:w="4622"/>
      </w:tblGrid>
      <w:tr w:rsidR="006B6EA0" w:rsidRPr="00F572E4" w14:paraId="479E59A5" w14:textId="77777777" w:rsidTr="006B6EA0">
        <w:trPr>
          <w:trHeight w:val="350"/>
        </w:trPr>
        <w:tc>
          <w:tcPr>
            <w:tcW w:w="3387" w:type="dxa"/>
          </w:tcPr>
          <w:p w14:paraId="4CF0494A" w14:textId="77777777" w:rsidR="006B6EA0" w:rsidRPr="00F572E4" w:rsidRDefault="006B6EA0" w:rsidP="00F572E4">
            <w:pPr>
              <w:pStyle w:val="TableParagraph"/>
              <w:spacing w:line="360" w:lineRule="auto"/>
              <w:ind w:left="110"/>
              <w:rPr>
                <w:sz w:val="24"/>
                <w:szCs w:val="24"/>
              </w:rPr>
            </w:pPr>
            <w:r w:rsidRPr="00F572E4">
              <w:rPr>
                <w:sz w:val="24"/>
                <w:szCs w:val="24"/>
              </w:rPr>
              <w:t>1. USE CASE TITLE</w:t>
            </w:r>
          </w:p>
        </w:tc>
        <w:tc>
          <w:tcPr>
            <w:tcW w:w="4622" w:type="dxa"/>
          </w:tcPr>
          <w:p w14:paraId="3938804A" w14:textId="7914900F" w:rsidR="006B6EA0" w:rsidRPr="00F572E4" w:rsidRDefault="00F572E4" w:rsidP="00F572E4">
            <w:pPr>
              <w:pStyle w:val="TableParagraph"/>
              <w:spacing w:line="360" w:lineRule="auto"/>
              <w:rPr>
                <w:bCs/>
                <w:sz w:val="24"/>
                <w:szCs w:val="24"/>
              </w:rPr>
            </w:pPr>
            <w:r w:rsidRPr="00F572E4">
              <w:rPr>
                <w:bCs/>
                <w:sz w:val="24"/>
                <w:szCs w:val="24"/>
              </w:rPr>
              <w:t>approach for project through mail</w:t>
            </w:r>
          </w:p>
        </w:tc>
      </w:tr>
      <w:tr w:rsidR="006B6EA0" w:rsidRPr="00F572E4" w14:paraId="210078C3" w14:textId="77777777" w:rsidTr="006B6EA0">
        <w:trPr>
          <w:trHeight w:val="350"/>
        </w:trPr>
        <w:tc>
          <w:tcPr>
            <w:tcW w:w="3387" w:type="dxa"/>
          </w:tcPr>
          <w:p w14:paraId="20E1E2B7" w14:textId="77777777" w:rsidR="006B6EA0" w:rsidRPr="00F572E4" w:rsidRDefault="006B6EA0" w:rsidP="00F572E4">
            <w:pPr>
              <w:pStyle w:val="TableParagraph"/>
              <w:spacing w:line="360" w:lineRule="auto"/>
              <w:ind w:left="110"/>
              <w:rPr>
                <w:sz w:val="24"/>
                <w:szCs w:val="24"/>
              </w:rPr>
            </w:pPr>
            <w:r w:rsidRPr="00F572E4">
              <w:rPr>
                <w:sz w:val="24"/>
                <w:szCs w:val="24"/>
              </w:rPr>
              <w:t>2.ABBREVIATED TITILE</w:t>
            </w:r>
          </w:p>
        </w:tc>
        <w:tc>
          <w:tcPr>
            <w:tcW w:w="4622" w:type="dxa"/>
          </w:tcPr>
          <w:p w14:paraId="14C33CCE" w14:textId="3B7BDD31" w:rsidR="006B6EA0" w:rsidRPr="00F572E4" w:rsidRDefault="00F572E4" w:rsidP="00F572E4">
            <w:pPr>
              <w:pStyle w:val="TableParagraph"/>
              <w:spacing w:line="360" w:lineRule="auto"/>
              <w:rPr>
                <w:sz w:val="24"/>
                <w:szCs w:val="24"/>
              </w:rPr>
            </w:pPr>
            <w:r w:rsidRPr="00F572E4">
              <w:rPr>
                <w:bCs/>
                <w:sz w:val="24"/>
                <w:szCs w:val="24"/>
              </w:rPr>
              <w:t>approach for project through mail</w:t>
            </w:r>
          </w:p>
        </w:tc>
      </w:tr>
      <w:tr w:rsidR="006B6EA0" w:rsidRPr="00F572E4" w14:paraId="4D082ABD" w14:textId="77777777" w:rsidTr="006B6EA0">
        <w:trPr>
          <w:trHeight w:val="250"/>
        </w:trPr>
        <w:tc>
          <w:tcPr>
            <w:tcW w:w="3387" w:type="dxa"/>
          </w:tcPr>
          <w:p w14:paraId="2A25A715" w14:textId="77777777" w:rsidR="006B6EA0" w:rsidRPr="00F572E4" w:rsidRDefault="006B6EA0" w:rsidP="00F572E4">
            <w:pPr>
              <w:pStyle w:val="TableParagraph"/>
              <w:spacing w:line="360" w:lineRule="auto"/>
              <w:ind w:left="110"/>
              <w:rPr>
                <w:sz w:val="24"/>
                <w:szCs w:val="24"/>
              </w:rPr>
            </w:pPr>
            <w:r w:rsidRPr="00F572E4">
              <w:rPr>
                <w:sz w:val="24"/>
                <w:szCs w:val="24"/>
              </w:rPr>
              <w:t>3.USE CASE ID</w:t>
            </w:r>
          </w:p>
        </w:tc>
        <w:tc>
          <w:tcPr>
            <w:tcW w:w="4622" w:type="dxa"/>
          </w:tcPr>
          <w:p w14:paraId="0187AD18" w14:textId="78B7E7EE" w:rsidR="006B6EA0" w:rsidRPr="00F572E4" w:rsidRDefault="00F572E4" w:rsidP="00F572E4">
            <w:pPr>
              <w:pStyle w:val="TableParagraph"/>
              <w:spacing w:line="360" w:lineRule="auto"/>
              <w:rPr>
                <w:sz w:val="24"/>
                <w:szCs w:val="24"/>
              </w:rPr>
            </w:pPr>
            <w:r w:rsidRPr="00F572E4">
              <w:rPr>
                <w:sz w:val="24"/>
                <w:szCs w:val="24"/>
              </w:rPr>
              <w:t>4</w:t>
            </w:r>
          </w:p>
        </w:tc>
      </w:tr>
      <w:tr w:rsidR="006B6EA0" w:rsidRPr="00F572E4" w14:paraId="2A6200CC" w14:textId="77777777" w:rsidTr="006B6EA0">
        <w:trPr>
          <w:trHeight w:val="350"/>
        </w:trPr>
        <w:tc>
          <w:tcPr>
            <w:tcW w:w="3387" w:type="dxa"/>
          </w:tcPr>
          <w:p w14:paraId="4D5C7744" w14:textId="77777777" w:rsidR="006B6EA0" w:rsidRPr="00F572E4" w:rsidRDefault="006B6EA0" w:rsidP="00F572E4">
            <w:pPr>
              <w:pStyle w:val="TableParagraph"/>
              <w:spacing w:line="360" w:lineRule="auto"/>
              <w:ind w:left="110"/>
              <w:rPr>
                <w:sz w:val="24"/>
                <w:szCs w:val="24"/>
              </w:rPr>
            </w:pPr>
            <w:r w:rsidRPr="00F572E4">
              <w:rPr>
                <w:sz w:val="24"/>
                <w:szCs w:val="24"/>
              </w:rPr>
              <w:t>4.ACTORS</w:t>
            </w:r>
          </w:p>
        </w:tc>
        <w:tc>
          <w:tcPr>
            <w:tcW w:w="4622" w:type="dxa"/>
          </w:tcPr>
          <w:p w14:paraId="6F585281" w14:textId="1B1C56A6" w:rsidR="006B6EA0" w:rsidRPr="00F572E4" w:rsidRDefault="00F572E4" w:rsidP="00F572E4">
            <w:pPr>
              <w:pStyle w:val="TableParagraph"/>
              <w:spacing w:line="360" w:lineRule="auto"/>
              <w:rPr>
                <w:sz w:val="24"/>
                <w:szCs w:val="24"/>
              </w:rPr>
            </w:pPr>
            <w:r w:rsidRPr="00F572E4">
              <w:rPr>
                <w:sz w:val="24"/>
                <w:szCs w:val="24"/>
              </w:rPr>
              <w:t>student</w:t>
            </w:r>
          </w:p>
        </w:tc>
      </w:tr>
      <w:tr w:rsidR="006B6EA0" w:rsidRPr="00F572E4" w14:paraId="4507F1B5" w14:textId="77777777" w:rsidTr="006B6EA0">
        <w:trPr>
          <w:trHeight w:val="760"/>
        </w:trPr>
        <w:tc>
          <w:tcPr>
            <w:tcW w:w="3387" w:type="dxa"/>
          </w:tcPr>
          <w:p w14:paraId="0CC5552C" w14:textId="77777777" w:rsidR="006B6EA0" w:rsidRPr="00F572E4" w:rsidRDefault="006B6EA0" w:rsidP="00F572E4">
            <w:pPr>
              <w:pStyle w:val="TableParagraph"/>
              <w:spacing w:line="360" w:lineRule="auto"/>
              <w:ind w:left="110"/>
              <w:rPr>
                <w:sz w:val="24"/>
                <w:szCs w:val="24"/>
              </w:rPr>
            </w:pPr>
            <w:r w:rsidRPr="00F572E4">
              <w:rPr>
                <w:sz w:val="24"/>
                <w:szCs w:val="24"/>
              </w:rPr>
              <w:t>5.DESCRIPTION</w:t>
            </w:r>
          </w:p>
        </w:tc>
        <w:tc>
          <w:tcPr>
            <w:tcW w:w="4622" w:type="dxa"/>
          </w:tcPr>
          <w:p w14:paraId="09614245" w14:textId="33E33F21" w:rsidR="006B6EA0" w:rsidRPr="00F572E4" w:rsidRDefault="00F572E4" w:rsidP="00F572E4">
            <w:pPr>
              <w:pStyle w:val="TableParagraph"/>
              <w:spacing w:before="1" w:line="360" w:lineRule="auto"/>
              <w:rPr>
                <w:sz w:val="24"/>
                <w:szCs w:val="24"/>
              </w:rPr>
            </w:pPr>
            <w:r w:rsidRPr="00F572E4">
              <w:rPr>
                <w:sz w:val="24"/>
                <w:szCs w:val="24"/>
              </w:rPr>
              <w:t>student can contact through mail amongst themselves and</w:t>
            </w:r>
          </w:p>
          <w:p w14:paraId="7337F6E7" w14:textId="14B29ADC" w:rsidR="006B6EA0" w:rsidRPr="00F572E4" w:rsidRDefault="00F572E4" w:rsidP="00F572E4">
            <w:pPr>
              <w:pStyle w:val="TableParagraph"/>
              <w:spacing w:before="3" w:line="360" w:lineRule="auto"/>
              <w:rPr>
                <w:sz w:val="24"/>
                <w:szCs w:val="24"/>
              </w:rPr>
            </w:pPr>
            <w:r w:rsidRPr="00F572E4">
              <w:rPr>
                <w:sz w:val="24"/>
                <w:szCs w:val="24"/>
              </w:rPr>
              <w:t>with mentors.</w:t>
            </w:r>
          </w:p>
        </w:tc>
      </w:tr>
      <w:tr w:rsidR="006B6EA0" w:rsidRPr="00F572E4" w14:paraId="1454ACB8" w14:textId="77777777" w:rsidTr="006B6EA0">
        <w:trPr>
          <w:trHeight w:val="1010"/>
        </w:trPr>
        <w:tc>
          <w:tcPr>
            <w:tcW w:w="3387" w:type="dxa"/>
          </w:tcPr>
          <w:p w14:paraId="5CD074E9" w14:textId="77777777" w:rsidR="006B6EA0" w:rsidRPr="00F572E4" w:rsidRDefault="006B6EA0" w:rsidP="00F572E4">
            <w:pPr>
              <w:pStyle w:val="TableParagraph"/>
              <w:spacing w:line="360" w:lineRule="auto"/>
              <w:ind w:left="110"/>
              <w:rPr>
                <w:sz w:val="24"/>
                <w:szCs w:val="24"/>
              </w:rPr>
            </w:pPr>
            <w:r w:rsidRPr="00F572E4">
              <w:rPr>
                <w:sz w:val="24"/>
                <w:szCs w:val="24"/>
              </w:rPr>
              <w:t>5.1. PRE-CONDITIONS:</w:t>
            </w:r>
          </w:p>
        </w:tc>
        <w:tc>
          <w:tcPr>
            <w:tcW w:w="4622" w:type="dxa"/>
          </w:tcPr>
          <w:p w14:paraId="4421E569" w14:textId="0782CB41" w:rsidR="006B6EA0" w:rsidRPr="00F572E4" w:rsidRDefault="00F572E4" w:rsidP="00F572E4">
            <w:pPr>
              <w:pStyle w:val="TableParagraph"/>
              <w:spacing w:line="360" w:lineRule="auto"/>
              <w:rPr>
                <w:sz w:val="24"/>
                <w:szCs w:val="24"/>
              </w:rPr>
            </w:pPr>
            <w:r w:rsidRPr="00F572E4">
              <w:rPr>
                <w:sz w:val="24"/>
                <w:szCs w:val="24"/>
              </w:rPr>
              <w:t>user must be logged in to the site and can obtain the contact</w:t>
            </w:r>
          </w:p>
          <w:p w14:paraId="636AD405" w14:textId="6209EDBA" w:rsidR="006B6EA0" w:rsidRPr="00F572E4" w:rsidRDefault="00F572E4" w:rsidP="00F572E4">
            <w:pPr>
              <w:pStyle w:val="TableParagraph"/>
              <w:spacing w:line="360" w:lineRule="auto"/>
              <w:rPr>
                <w:sz w:val="24"/>
                <w:szCs w:val="24"/>
              </w:rPr>
            </w:pPr>
            <w:r w:rsidRPr="00F572E4">
              <w:rPr>
                <w:sz w:val="24"/>
                <w:szCs w:val="24"/>
              </w:rPr>
              <w:t>details only if they match with a certain profile.</w:t>
            </w:r>
          </w:p>
        </w:tc>
      </w:tr>
      <w:tr w:rsidR="006B6EA0" w:rsidRPr="00F572E4" w14:paraId="7BF3D1BA" w14:textId="77777777" w:rsidTr="006B6EA0">
        <w:trPr>
          <w:trHeight w:val="1856"/>
        </w:trPr>
        <w:tc>
          <w:tcPr>
            <w:tcW w:w="3387" w:type="dxa"/>
          </w:tcPr>
          <w:p w14:paraId="0F72CDB6" w14:textId="77777777" w:rsidR="006B6EA0" w:rsidRPr="00F572E4" w:rsidRDefault="006B6EA0" w:rsidP="00F572E4">
            <w:pPr>
              <w:pStyle w:val="TableParagraph"/>
              <w:spacing w:line="360" w:lineRule="auto"/>
              <w:ind w:left="110"/>
              <w:rPr>
                <w:sz w:val="24"/>
                <w:szCs w:val="24"/>
              </w:rPr>
            </w:pPr>
            <w:r w:rsidRPr="00F572E4">
              <w:rPr>
                <w:sz w:val="24"/>
                <w:szCs w:val="24"/>
              </w:rPr>
              <w:t>5.2. TASK-SEQUENCE:</w:t>
            </w:r>
          </w:p>
        </w:tc>
        <w:tc>
          <w:tcPr>
            <w:tcW w:w="4622" w:type="dxa"/>
          </w:tcPr>
          <w:p w14:paraId="424A81CE" w14:textId="2507F8FB" w:rsidR="006B6EA0" w:rsidRPr="00F572E4" w:rsidRDefault="00F572E4" w:rsidP="00F572E4">
            <w:pPr>
              <w:pStyle w:val="TableParagraph"/>
              <w:numPr>
                <w:ilvl w:val="0"/>
                <w:numId w:val="8"/>
              </w:numPr>
              <w:tabs>
                <w:tab w:val="left" w:pos="276"/>
              </w:tabs>
              <w:spacing w:line="360" w:lineRule="auto"/>
              <w:ind w:right="98" w:firstLine="0"/>
              <w:jc w:val="both"/>
              <w:rPr>
                <w:sz w:val="24"/>
                <w:szCs w:val="24"/>
              </w:rPr>
            </w:pPr>
            <w:r w:rsidRPr="00F572E4">
              <w:rPr>
                <w:sz w:val="24"/>
                <w:szCs w:val="24"/>
              </w:rPr>
              <w:t>user clicks on a contact, email address of that profile will be visible.</w:t>
            </w:r>
          </w:p>
          <w:p w14:paraId="3F6288A3" w14:textId="5A9A51C0" w:rsidR="006B6EA0" w:rsidRPr="00F572E4" w:rsidRDefault="00F572E4" w:rsidP="00F572E4">
            <w:pPr>
              <w:pStyle w:val="TableParagraph"/>
              <w:numPr>
                <w:ilvl w:val="0"/>
                <w:numId w:val="8"/>
              </w:numPr>
              <w:tabs>
                <w:tab w:val="left" w:pos="276"/>
              </w:tabs>
              <w:spacing w:line="360" w:lineRule="auto"/>
              <w:ind w:right="98" w:firstLine="0"/>
              <w:jc w:val="both"/>
              <w:rPr>
                <w:sz w:val="24"/>
                <w:szCs w:val="24"/>
              </w:rPr>
            </w:pPr>
            <w:r w:rsidRPr="00F572E4">
              <w:rPr>
                <w:sz w:val="24"/>
                <w:szCs w:val="24"/>
              </w:rPr>
              <w:t>on clicking the email, user will be   redirected to gmail account for profile of the matched</w:t>
            </w:r>
            <w:r w:rsidRPr="00F572E4">
              <w:rPr>
                <w:spacing w:val="-3"/>
                <w:sz w:val="24"/>
                <w:szCs w:val="24"/>
              </w:rPr>
              <w:t xml:space="preserve"> </w:t>
            </w:r>
            <w:r w:rsidRPr="00F572E4">
              <w:rPr>
                <w:sz w:val="24"/>
                <w:szCs w:val="24"/>
              </w:rPr>
              <w:t>user.</w:t>
            </w:r>
          </w:p>
          <w:p w14:paraId="4220B606" w14:textId="77777777" w:rsidR="006B6EA0" w:rsidRPr="00F572E4" w:rsidRDefault="006B6EA0" w:rsidP="00F572E4">
            <w:pPr>
              <w:pStyle w:val="TableParagraph"/>
              <w:tabs>
                <w:tab w:val="left" w:pos="430"/>
              </w:tabs>
              <w:spacing w:line="360" w:lineRule="auto"/>
              <w:ind w:right="97"/>
              <w:rPr>
                <w:sz w:val="24"/>
                <w:szCs w:val="24"/>
              </w:rPr>
            </w:pPr>
          </w:p>
        </w:tc>
      </w:tr>
      <w:tr w:rsidR="006B6EA0" w:rsidRPr="00F572E4" w14:paraId="49636F0C" w14:textId="77777777" w:rsidTr="006B6EA0">
        <w:trPr>
          <w:trHeight w:val="760"/>
        </w:trPr>
        <w:tc>
          <w:tcPr>
            <w:tcW w:w="3387" w:type="dxa"/>
          </w:tcPr>
          <w:p w14:paraId="53C1CCB2" w14:textId="77777777" w:rsidR="006B6EA0" w:rsidRPr="00F572E4" w:rsidRDefault="006B6EA0" w:rsidP="00F572E4">
            <w:pPr>
              <w:pStyle w:val="TableParagraph"/>
              <w:spacing w:line="360" w:lineRule="auto"/>
              <w:ind w:left="110"/>
              <w:rPr>
                <w:sz w:val="24"/>
                <w:szCs w:val="24"/>
              </w:rPr>
            </w:pPr>
            <w:r w:rsidRPr="00F572E4">
              <w:rPr>
                <w:sz w:val="24"/>
                <w:szCs w:val="24"/>
              </w:rPr>
              <w:t>5.3. POST-CONDITIONS:</w:t>
            </w:r>
          </w:p>
        </w:tc>
        <w:tc>
          <w:tcPr>
            <w:tcW w:w="4622" w:type="dxa"/>
          </w:tcPr>
          <w:p w14:paraId="4CD6B9E1" w14:textId="3844D1B4" w:rsidR="006B6EA0" w:rsidRPr="00F572E4" w:rsidRDefault="00F572E4" w:rsidP="00F572E4">
            <w:pPr>
              <w:pStyle w:val="TableParagraph"/>
              <w:spacing w:line="360" w:lineRule="auto"/>
              <w:rPr>
                <w:sz w:val="24"/>
                <w:szCs w:val="24"/>
              </w:rPr>
            </w:pPr>
            <w:r w:rsidRPr="00F572E4">
              <w:rPr>
                <w:sz w:val="24"/>
                <w:szCs w:val="24"/>
              </w:rPr>
              <w:t>user who searched is shown the</w:t>
            </w:r>
          </w:p>
          <w:p w14:paraId="64A5D82F" w14:textId="2CD62EA2" w:rsidR="006B6EA0" w:rsidRPr="00F572E4" w:rsidRDefault="00F572E4" w:rsidP="00F572E4">
            <w:pPr>
              <w:pStyle w:val="TableParagraph"/>
              <w:spacing w:before="2" w:line="360" w:lineRule="auto"/>
              <w:rPr>
                <w:sz w:val="24"/>
                <w:szCs w:val="24"/>
              </w:rPr>
            </w:pPr>
            <w:r w:rsidRPr="00F572E4">
              <w:rPr>
                <w:sz w:val="24"/>
                <w:szCs w:val="24"/>
              </w:rPr>
              <w:t>email address of the selected user.</w:t>
            </w:r>
          </w:p>
        </w:tc>
      </w:tr>
      <w:tr w:rsidR="006B6EA0" w:rsidRPr="00F572E4" w14:paraId="10B6AD3E" w14:textId="77777777" w:rsidTr="006B6EA0">
        <w:trPr>
          <w:trHeight w:val="345"/>
        </w:trPr>
        <w:tc>
          <w:tcPr>
            <w:tcW w:w="3387" w:type="dxa"/>
          </w:tcPr>
          <w:p w14:paraId="06A7EF63" w14:textId="77777777" w:rsidR="006B6EA0" w:rsidRPr="00F572E4" w:rsidRDefault="006B6EA0" w:rsidP="00F572E4">
            <w:pPr>
              <w:pStyle w:val="TableParagraph"/>
              <w:spacing w:line="360" w:lineRule="auto"/>
              <w:ind w:left="110"/>
              <w:rPr>
                <w:sz w:val="24"/>
                <w:szCs w:val="24"/>
              </w:rPr>
            </w:pPr>
            <w:r w:rsidRPr="00F572E4">
              <w:rPr>
                <w:sz w:val="24"/>
                <w:szCs w:val="24"/>
              </w:rPr>
              <w:t>6. MODIFICATION HISTORY:</w:t>
            </w:r>
          </w:p>
        </w:tc>
        <w:tc>
          <w:tcPr>
            <w:tcW w:w="4622" w:type="dxa"/>
          </w:tcPr>
          <w:p w14:paraId="73975C23" w14:textId="77777777" w:rsidR="006B6EA0" w:rsidRPr="00F572E4" w:rsidRDefault="006B6EA0" w:rsidP="00F572E4">
            <w:pPr>
              <w:pStyle w:val="TableParagraph"/>
              <w:spacing w:line="360" w:lineRule="auto"/>
              <w:rPr>
                <w:sz w:val="24"/>
                <w:szCs w:val="24"/>
              </w:rPr>
            </w:pPr>
          </w:p>
        </w:tc>
      </w:tr>
      <w:tr w:rsidR="006B6EA0" w:rsidRPr="00F572E4" w14:paraId="05C1B443" w14:textId="77777777" w:rsidTr="006B6EA0">
        <w:trPr>
          <w:trHeight w:val="370"/>
        </w:trPr>
        <w:tc>
          <w:tcPr>
            <w:tcW w:w="3387" w:type="dxa"/>
          </w:tcPr>
          <w:p w14:paraId="4B20E72F" w14:textId="77777777" w:rsidR="006B6EA0" w:rsidRPr="00F572E4" w:rsidRDefault="006B6EA0" w:rsidP="00F572E4">
            <w:pPr>
              <w:pStyle w:val="TableParagraph"/>
              <w:spacing w:line="360" w:lineRule="auto"/>
              <w:ind w:left="110"/>
              <w:rPr>
                <w:sz w:val="24"/>
                <w:szCs w:val="24"/>
              </w:rPr>
            </w:pPr>
            <w:r w:rsidRPr="00F572E4">
              <w:rPr>
                <w:sz w:val="24"/>
                <w:szCs w:val="24"/>
              </w:rPr>
              <w:t>7.AUTHOR:</w:t>
            </w:r>
          </w:p>
        </w:tc>
        <w:tc>
          <w:tcPr>
            <w:tcW w:w="4622" w:type="dxa"/>
          </w:tcPr>
          <w:p w14:paraId="4851D0BD" w14:textId="77777777" w:rsidR="006B6EA0" w:rsidRPr="00F572E4" w:rsidRDefault="006B6EA0" w:rsidP="00F572E4">
            <w:pPr>
              <w:pStyle w:val="TableParagraph"/>
              <w:spacing w:line="360" w:lineRule="auto"/>
              <w:rPr>
                <w:sz w:val="24"/>
                <w:szCs w:val="24"/>
              </w:rPr>
            </w:pPr>
          </w:p>
        </w:tc>
      </w:tr>
    </w:tbl>
    <w:p w14:paraId="35C6269F" w14:textId="3A15E209" w:rsidR="006B6EA0" w:rsidRPr="00F572E4" w:rsidRDefault="006B6EA0" w:rsidP="00F572E4">
      <w:pPr>
        <w:widowControl/>
        <w:autoSpaceDE/>
        <w:autoSpaceDN/>
        <w:spacing w:after="200" w:line="360" w:lineRule="auto"/>
        <w:ind w:left="-180"/>
        <w:contextualSpacing/>
        <w:rPr>
          <w:b/>
          <w:bCs/>
          <w:sz w:val="24"/>
          <w:szCs w:val="24"/>
        </w:rPr>
      </w:pPr>
    </w:p>
    <w:p w14:paraId="748D3DE6" w14:textId="698C857B" w:rsidR="006B6EA0" w:rsidRPr="00F572E4" w:rsidRDefault="006B6EA0" w:rsidP="00F572E4">
      <w:pPr>
        <w:widowControl/>
        <w:autoSpaceDE/>
        <w:autoSpaceDN/>
        <w:spacing w:after="200" w:line="360" w:lineRule="auto"/>
        <w:ind w:left="-180"/>
        <w:contextualSpacing/>
        <w:rPr>
          <w:b/>
          <w:bCs/>
          <w:sz w:val="24"/>
          <w:szCs w:val="24"/>
        </w:rPr>
      </w:pPr>
    </w:p>
    <w:p w14:paraId="4EE9B34C" w14:textId="76904EDC" w:rsidR="006B6EA0" w:rsidRPr="00F572E4" w:rsidRDefault="006B6EA0" w:rsidP="00F572E4">
      <w:pPr>
        <w:widowControl/>
        <w:autoSpaceDE/>
        <w:autoSpaceDN/>
        <w:spacing w:after="200" w:line="360" w:lineRule="auto"/>
        <w:ind w:left="-180"/>
        <w:contextualSpacing/>
        <w:rPr>
          <w:b/>
          <w:bCs/>
          <w:sz w:val="24"/>
          <w:szCs w:val="24"/>
        </w:rPr>
      </w:pPr>
    </w:p>
    <w:p w14:paraId="192E4F7A" w14:textId="20ABB10C" w:rsidR="006B6EA0" w:rsidRPr="00F572E4" w:rsidRDefault="006B6EA0" w:rsidP="00F572E4">
      <w:pPr>
        <w:widowControl/>
        <w:autoSpaceDE/>
        <w:autoSpaceDN/>
        <w:spacing w:after="200" w:line="360" w:lineRule="auto"/>
        <w:ind w:left="-180"/>
        <w:contextualSpacing/>
        <w:rPr>
          <w:b/>
          <w:bCs/>
          <w:sz w:val="24"/>
          <w:szCs w:val="24"/>
        </w:rPr>
      </w:pPr>
    </w:p>
    <w:p w14:paraId="75B3D5E6" w14:textId="0F21CFC5" w:rsidR="006B6EA0" w:rsidRPr="00F572E4" w:rsidRDefault="006B6EA0" w:rsidP="00F572E4">
      <w:pPr>
        <w:widowControl/>
        <w:autoSpaceDE/>
        <w:autoSpaceDN/>
        <w:spacing w:after="200" w:line="360" w:lineRule="auto"/>
        <w:ind w:left="-180"/>
        <w:contextualSpacing/>
        <w:rPr>
          <w:b/>
          <w:bCs/>
          <w:sz w:val="24"/>
          <w:szCs w:val="24"/>
        </w:rPr>
      </w:pPr>
    </w:p>
    <w:p w14:paraId="1F2C6BBF" w14:textId="062E3430" w:rsidR="006B6EA0" w:rsidRPr="00F572E4" w:rsidRDefault="006B6EA0" w:rsidP="00F572E4">
      <w:pPr>
        <w:widowControl/>
        <w:autoSpaceDE/>
        <w:autoSpaceDN/>
        <w:spacing w:after="200" w:line="360" w:lineRule="auto"/>
        <w:ind w:left="-180"/>
        <w:contextualSpacing/>
        <w:rPr>
          <w:b/>
          <w:bCs/>
          <w:sz w:val="24"/>
          <w:szCs w:val="24"/>
        </w:rPr>
      </w:pPr>
    </w:p>
    <w:p w14:paraId="3594D8F3" w14:textId="2A53AF01" w:rsidR="006B6EA0" w:rsidRPr="00F572E4" w:rsidRDefault="006B6EA0" w:rsidP="00F572E4">
      <w:pPr>
        <w:widowControl/>
        <w:autoSpaceDE/>
        <w:autoSpaceDN/>
        <w:spacing w:after="200" w:line="360" w:lineRule="auto"/>
        <w:ind w:left="-180"/>
        <w:contextualSpacing/>
        <w:rPr>
          <w:b/>
          <w:bCs/>
          <w:sz w:val="24"/>
          <w:szCs w:val="24"/>
        </w:rPr>
      </w:pPr>
    </w:p>
    <w:p w14:paraId="676D9333" w14:textId="71B5038F" w:rsidR="006B6EA0" w:rsidRPr="00F572E4" w:rsidRDefault="006B6EA0" w:rsidP="00F572E4">
      <w:pPr>
        <w:widowControl/>
        <w:autoSpaceDE/>
        <w:autoSpaceDN/>
        <w:spacing w:after="200" w:line="360" w:lineRule="auto"/>
        <w:ind w:left="-180"/>
        <w:contextualSpacing/>
        <w:rPr>
          <w:b/>
          <w:bCs/>
          <w:sz w:val="24"/>
          <w:szCs w:val="24"/>
        </w:rPr>
      </w:pPr>
    </w:p>
    <w:p w14:paraId="485684B4" w14:textId="3A2DBBB1" w:rsidR="006B6EA0" w:rsidRPr="00F572E4" w:rsidRDefault="006B6EA0" w:rsidP="00F572E4">
      <w:pPr>
        <w:widowControl/>
        <w:autoSpaceDE/>
        <w:autoSpaceDN/>
        <w:spacing w:after="200" w:line="360" w:lineRule="auto"/>
        <w:ind w:left="-180"/>
        <w:contextualSpacing/>
        <w:rPr>
          <w:b/>
          <w:bCs/>
          <w:sz w:val="24"/>
          <w:szCs w:val="24"/>
        </w:rPr>
      </w:pPr>
    </w:p>
    <w:p w14:paraId="1FE31D38" w14:textId="77777777" w:rsidR="00F572E4" w:rsidRDefault="00F572E4" w:rsidP="00F572E4">
      <w:pPr>
        <w:spacing w:before="80" w:line="360" w:lineRule="auto"/>
        <w:rPr>
          <w:b/>
          <w:bCs/>
          <w:sz w:val="24"/>
          <w:szCs w:val="24"/>
        </w:rPr>
      </w:pPr>
    </w:p>
    <w:p w14:paraId="47054B85" w14:textId="2FC7D27F" w:rsidR="006B6EA0" w:rsidRPr="00F572E4" w:rsidRDefault="006B6EA0" w:rsidP="00F572E4">
      <w:pPr>
        <w:spacing w:before="80" w:line="360" w:lineRule="auto"/>
        <w:rPr>
          <w:b/>
          <w:sz w:val="24"/>
          <w:szCs w:val="24"/>
        </w:rPr>
      </w:pPr>
      <w:r w:rsidRPr="00F572E4">
        <w:rPr>
          <w:b/>
          <w:sz w:val="24"/>
          <w:szCs w:val="24"/>
        </w:rPr>
        <w:lastRenderedPageBreak/>
        <w:t>Use-Case Template View Mentor’s List</w:t>
      </w:r>
    </w:p>
    <w:p w14:paraId="64196878" w14:textId="77777777" w:rsidR="006B6EA0" w:rsidRPr="00F572E4" w:rsidRDefault="006B6EA0" w:rsidP="00F572E4">
      <w:pPr>
        <w:widowControl/>
        <w:autoSpaceDE/>
        <w:autoSpaceDN/>
        <w:spacing w:after="200" w:line="360" w:lineRule="auto"/>
        <w:contextualSpacing/>
        <w:rPr>
          <w:b/>
          <w:bCs/>
          <w:sz w:val="24"/>
          <w:szCs w:val="24"/>
        </w:rPr>
      </w:pPr>
    </w:p>
    <w:tbl>
      <w:tblPr>
        <w:tblpPr w:leftFromText="180" w:rightFromText="180" w:vertAnchor="text" w:horzAnchor="margin" w:tblpY="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7"/>
        <w:gridCol w:w="4527"/>
      </w:tblGrid>
      <w:tr w:rsidR="006B6EA0" w:rsidRPr="00F572E4" w14:paraId="50B78DAD" w14:textId="77777777" w:rsidTr="006B6EA0">
        <w:trPr>
          <w:trHeight w:val="350"/>
        </w:trPr>
        <w:tc>
          <w:tcPr>
            <w:tcW w:w="3387" w:type="dxa"/>
          </w:tcPr>
          <w:p w14:paraId="403CF400" w14:textId="77777777" w:rsidR="006B6EA0" w:rsidRPr="00F572E4" w:rsidRDefault="006B6EA0" w:rsidP="00F572E4">
            <w:pPr>
              <w:pStyle w:val="TableParagraph"/>
              <w:spacing w:line="360" w:lineRule="auto"/>
              <w:ind w:left="105"/>
              <w:rPr>
                <w:sz w:val="24"/>
                <w:szCs w:val="24"/>
              </w:rPr>
            </w:pPr>
            <w:r w:rsidRPr="00F572E4">
              <w:rPr>
                <w:sz w:val="24"/>
                <w:szCs w:val="24"/>
              </w:rPr>
              <w:t>1. USE CASE TITLE</w:t>
            </w:r>
          </w:p>
        </w:tc>
        <w:tc>
          <w:tcPr>
            <w:tcW w:w="4527" w:type="dxa"/>
          </w:tcPr>
          <w:p w14:paraId="7D696E40" w14:textId="5E8FB899" w:rsidR="006B6EA0" w:rsidRPr="00F572E4" w:rsidRDefault="00F572E4" w:rsidP="00F572E4">
            <w:pPr>
              <w:pStyle w:val="TableParagraph"/>
              <w:spacing w:line="360" w:lineRule="auto"/>
              <w:ind w:left="104"/>
              <w:rPr>
                <w:sz w:val="24"/>
                <w:szCs w:val="24"/>
              </w:rPr>
            </w:pPr>
            <w:r w:rsidRPr="00F572E4">
              <w:rPr>
                <w:sz w:val="24"/>
                <w:szCs w:val="24"/>
              </w:rPr>
              <w:t>view mentor’s list</w:t>
            </w:r>
          </w:p>
        </w:tc>
      </w:tr>
      <w:tr w:rsidR="006B6EA0" w:rsidRPr="00F572E4" w14:paraId="3D536342" w14:textId="77777777" w:rsidTr="006B6EA0">
        <w:trPr>
          <w:trHeight w:val="350"/>
        </w:trPr>
        <w:tc>
          <w:tcPr>
            <w:tcW w:w="3387" w:type="dxa"/>
          </w:tcPr>
          <w:p w14:paraId="2CC30C93" w14:textId="77777777" w:rsidR="006B6EA0" w:rsidRPr="00F572E4" w:rsidRDefault="006B6EA0" w:rsidP="00F572E4">
            <w:pPr>
              <w:pStyle w:val="TableParagraph"/>
              <w:spacing w:line="360" w:lineRule="auto"/>
              <w:ind w:left="105"/>
              <w:rPr>
                <w:sz w:val="24"/>
                <w:szCs w:val="24"/>
              </w:rPr>
            </w:pPr>
            <w:r w:rsidRPr="00F572E4">
              <w:rPr>
                <w:sz w:val="24"/>
                <w:szCs w:val="24"/>
              </w:rPr>
              <w:t>2.ABBREVIATED TITILE</w:t>
            </w:r>
          </w:p>
        </w:tc>
        <w:tc>
          <w:tcPr>
            <w:tcW w:w="4527" w:type="dxa"/>
          </w:tcPr>
          <w:p w14:paraId="51C63E5D" w14:textId="67CEA9FC" w:rsidR="006B6EA0" w:rsidRPr="00F572E4" w:rsidRDefault="00F572E4" w:rsidP="00F572E4">
            <w:pPr>
              <w:pStyle w:val="TableParagraph"/>
              <w:spacing w:line="360" w:lineRule="auto"/>
              <w:ind w:left="104"/>
              <w:rPr>
                <w:sz w:val="24"/>
                <w:szCs w:val="24"/>
              </w:rPr>
            </w:pPr>
            <w:r w:rsidRPr="00F572E4">
              <w:rPr>
                <w:sz w:val="24"/>
                <w:szCs w:val="24"/>
              </w:rPr>
              <w:t>view mentor’s list</w:t>
            </w:r>
          </w:p>
        </w:tc>
      </w:tr>
      <w:tr w:rsidR="006B6EA0" w:rsidRPr="00F572E4" w14:paraId="1FFCDEDA" w14:textId="77777777" w:rsidTr="006B6EA0">
        <w:trPr>
          <w:trHeight w:val="255"/>
        </w:trPr>
        <w:tc>
          <w:tcPr>
            <w:tcW w:w="3387" w:type="dxa"/>
          </w:tcPr>
          <w:p w14:paraId="43139CEA" w14:textId="77777777" w:rsidR="006B6EA0" w:rsidRPr="00F572E4" w:rsidRDefault="006B6EA0" w:rsidP="00F572E4">
            <w:pPr>
              <w:pStyle w:val="TableParagraph"/>
              <w:spacing w:line="360" w:lineRule="auto"/>
              <w:ind w:left="105"/>
              <w:rPr>
                <w:sz w:val="24"/>
                <w:szCs w:val="24"/>
              </w:rPr>
            </w:pPr>
            <w:r w:rsidRPr="00F572E4">
              <w:rPr>
                <w:sz w:val="24"/>
                <w:szCs w:val="24"/>
              </w:rPr>
              <w:t>3.USE CASE ID</w:t>
            </w:r>
          </w:p>
        </w:tc>
        <w:tc>
          <w:tcPr>
            <w:tcW w:w="4527" w:type="dxa"/>
          </w:tcPr>
          <w:p w14:paraId="627790DA" w14:textId="2B0AFF2E" w:rsidR="006B6EA0" w:rsidRPr="00F572E4" w:rsidRDefault="00F572E4" w:rsidP="00F572E4">
            <w:pPr>
              <w:pStyle w:val="TableParagraph"/>
              <w:spacing w:line="360" w:lineRule="auto"/>
              <w:ind w:left="104"/>
              <w:rPr>
                <w:sz w:val="24"/>
                <w:szCs w:val="24"/>
              </w:rPr>
            </w:pPr>
            <w:r w:rsidRPr="00F572E4">
              <w:rPr>
                <w:sz w:val="24"/>
                <w:szCs w:val="24"/>
              </w:rPr>
              <w:t>5</w:t>
            </w:r>
          </w:p>
        </w:tc>
      </w:tr>
      <w:tr w:rsidR="006B6EA0" w:rsidRPr="00F572E4" w14:paraId="2F047757" w14:textId="77777777" w:rsidTr="006B6EA0">
        <w:trPr>
          <w:trHeight w:val="345"/>
        </w:trPr>
        <w:tc>
          <w:tcPr>
            <w:tcW w:w="3387" w:type="dxa"/>
          </w:tcPr>
          <w:p w14:paraId="42FE1B00" w14:textId="77777777" w:rsidR="006B6EA0" w:rsidRPr="00F572E4" w:rsidRDefault="006B6EA0" w:rsidP="00F572E4">
            <w:pPr>
              <w:pStyle w:val="TableParagraph"/>
              <w:spacing w:line="360" w:lineRule="auto"/>
              <w:ind w:left="105"/>
              <w:rPr>
                <w:sz w:val="24"/>
                <w:szCs w:val="24"/>
              </w:rPr>
            </w:pPr>
            <w:r w:rsidRPr="00F572E4">
              <w:rPr>
                <w:sz w:val="24"/>
                <w:szCs w:val="24"/>
              </w:rPr>
              <w:t>4.ACTORS</w:t>
            </w:r>
          </w:p>
        </w:tc>
        <w:tc>
          <w:tcPr>
            <w:tcW w:w="4527" w:type="dxa"/>
          </w:tcPr>
          <w:p w14:paraId="295EA59E" w14:textId="0A1C7343" w:rsidR="006B6EA0" w:rsidRPr="00F572E4" w:rsidRDefault="00F572E4" w:rsidP="00F572E4">
            <w:pPr>
              <w:pStyle w:val="TableParagraph"/>
              <w:spacing w:line="360" w:lineRule="auto"/>
              <w:ind w:left="104"/>
              <w:rPr>
                <w:sz w:val="24"/>
                <w:szCs w:val="24"/>
              </w:rPr>
            </w:pPr>
            <w:r w:rsidRPr="00F572E4">
              <w:rPr>
                <w:sz w:val="24"/>
                <w:szCs w:val="24"/>
              </w:rPr>
              <w:t>student (creator)</w:t>
            </w:r>
          </w:p>
        </w:tc>
      </w:tr>
      <w:tr w:rsidR="006B6EA0" w:rsidRPr="00F572E4" w14:paraId="5DF0EB12" w14:textId="77777777" w:rsidTr="006B6EA0">
        <w:trPr>
          <w:trHeight w:val="760"/>
        </w:trPr>
        <w:tc>
          <w:tcPr>
            <w:tcW w:w="3387" w:type="dxa"/>
          </w:tcPr>
          <w:p w14:paraId="59630F62" w14:textId="77777777" w:rsidR="006B6EA0" w:rsidRPr="00F572E4" w:rsidRDefault="006B6EA0" w:rsidP="00F572E4">
            <w:pPr>
              <w:pStyle w:val="TableParagraph"/>
              <w:spacing w:line="360" w:lineRule="auto"/>
              <w:ind w:left="105"/>
              <w:rPr>
                <w:sz w:val="24"/>
                <w:szCs w:val="24"/>
              </w:rPr>
            </w:pPr>
            <w:r w:rsidRPr="00F572E4">
              <w:rPr>
                <w:sz w:val="24"/>
                <w:szCs w:val="24"/>
              </w:rPr>
              <w:t>5.DESCRIPTION</w:t>
            </w:r>
          </w:p>
        </w:tc>
        <w:tc>
          <w:tcPr>
            <w:tcW w:w="4527" w:type="dxa"/>
          </w:tcPr>
          <w:p w14:paraId="48520715" w14:textId="4E0E4EBC" w:rsidR="006B6EA0" w:rsidRPr="00F572E4" w:rsidRDefault="00F572E4" w:rsidP="00F572E4">
            <w:pPr>
              <w:pStyle w:val="TableParagraph"/>
              <w:tabs>
                <w:tab w:val="left" w:pos="1723"/>
                <w:tab w:val="left" w:pos="2793"/>
                <w:tab w:val="left" w:pos="3982"/>
              </w:tabs>
              <w:spacing w:line="360" w:lineRule="auto"/>
              <w:ind w:left="104" w:right="100"/>
              <w:rPr>
                <w:sz w:val="24"/>
                <w:szCs w:val="24"/>
              </w:rPr>
            </w:pPr>
            <w:r w:rsidRPr="00F572E4">
              <w:rPr>
                <w:sz w:val="24"/>
                <w:szCs w:val="24"/>
              </w:rPr>
              <w:t>a search is initiated by the student (creator). requirements for the desired mentor are entered.</w:t>
            </w:r>
          </w:p>
          <w:p w14:paraId="0DE67A5D" w14:textId="77777777" w:rsidR="006B6EA0" w:rsidRPr="00F572E4" w:rsidRDefault="006B6EA0" w:rsidP="00F572E4">
            <w:pPr>
              <w:pStyle w:val="TableParagraph"/>
              <w:spacing w:line="360" w:lineRule="auto"/>
              <w:ind w:left="104"/>
              <w:rPr>
                <w:sz w:val="24"/>
                <w:szCs w:val="24"/>
              </w:rPr>
            </w:pPr>
          </w:p>
        </w:tc>
      </w:tr>
      <w:tr w:rsidR="006B6EA0" w:rsidRPr="00F572E4" w14:paraId="752CC268" w14:textId="77777777" w:rsidTr="006B6EA0">
        <w:trPr>
          <w:trHeight w:val="505"/>
        </w:trPr>
        <w:tc>
          <w:tcPr>
            <w:tcW w:w="3387" w:type="dxa"/>
          </w:tcPr>
          <w:p w14:paraId="7E76EE99" w14:textId="77777777" w:rsidR="006B6EA0" w:rsidRPr="00F572E4" w:rsidRDefault="006B6EA0" w:rsidP="00F572E4">
            <w:pPr>
              <w:pStyle w:val="TableParagraph"/>
              <w:spacing w:line="360" w:lineRule="auto"/>
              <w:ind w:left="105"/>
              <w:rPr>
                <w:sz w:val="24"/>
                <w:szCs w:val="24"/>
              </w:rPr>
            </w:pPr>
            <w:r w:rsidRPr="00F572E4">
              <w:rPr>
                <w:sz w:val="24"/>
                <w:szCs w:val="24"/>
              </w:rPr>
              <w:t>5.1PRE-CONDITIONS:</w:t>
            </w:r>
          </w:p>
        </w:tc>
        <w:tc>
          <w:tcPr>
            <w:tcW w:w="4527" w:type="dxa"/>
          </w:tcPr>
          <w:p w14:paraId="33AC545A" w14:textId="76D58599" w:rsidR="006B6EA0" w:rsidRPr="00F572E4" w:rsidRDefault="00F572E4" w:rsidP="00F572E4">
            <w:pPr>
              <w:pStyle w:val="TableParagraph"/>
              <w:spacing w:before="5" w:line="360" w:lineRule="auto"/>
              <w:ind w:left="104"/>
              <w:rPr>
                <w:sz w:val="24"/>
                <w:szCs w:val="24"/>
              </w:rPr>
            </w:pPr>
            <w:r w:rsidRPr="00F572E4">
              <w:rPr>
                <w:sz w:val="24"/>
                <w:szCs w:val="24"/>
              </w:rPr>
              <w:t>system must be connected to the network.</w:t>
            </w:r>
          </w:p>
        </w:tc>
      </w:tr>
      <w:tr w:rsidR="006B6EA0" w:rsidRPr="00F572E4" w14:paraId="4F5756B5" w14:textId="77777777" w:rsidTr="006B6EA0">
        <w:trPr>
          <w:trHeight w:val="3035"/>
        </w:trPr>
        <w:tc>
          <w:tcPr>
            <w:tcW w:w="3387" w:type="dxa"/>
          </w:tcPr>
          <w:p w14:paraId="512AF515" w14:textId="77777777" w:rsidR="006B6EA0" w:rsidRPr="00F572E4" w:rsidRDefault="006B6EA0" w:rsidP="00F572E4">
            <w:pPr>
              <w:pStyle w:val="TableParagraph"/>
              <w:spacing w:line="360" w:lineRule="auto"/>
              <w:ind w:left="105"/>
              <w:rPr>
                <w:sz w:val="24"/>
                <w:szCs w:val="24"/>
              </w:rPr>
            </w:pPr>
            <w:r w:rsidRPr="00F572E4">
              <w:rPr>
                <w:sz w:val="24"/>
                <w:szCs w:val="24"/>
              </w:rPr>
              <w:t>5.2 TASK-SEQUENCE</w:t>
            </w:r>
          </w:p>
        </w:tc>
        <w:tc>
          <w:tcPr>
            <w:tcW w:w="4527" w:type="dxa"/>
          </w:tcPr>
          <w:p w14:paraId="780916A5" w14:textId="66A96AD7" w:rsidR="006B6EA0" w:rsidRPr="00F572E4" w:rsidRDefault="00F572E4" w:rsidP="00F572E4">
            <w:pPr>
              <w:pStyle w:val="TableParagraph"/>
              <w:numPr>
                <w:ilvl w:val="0"/>
                <w:numId w:val="9"/>
              </w:numPr>
              <w:tabs>
                <w:tab w:val="left" w:pos="325"/>
              </w:tabs>
              <w:spacing w:line="360" w:lineRule="auto"/>
              <w:ind w:hanging="221"/>
              <w:rPr>
                <w:sz w:val="24"/>
                <w:szCs w:val="24"/>
              </w:rPr>
            </w:pPr>
            <w:r w:rsidRPr="00F572E4">
              <w:rPr>
                <w:sz w:val="24"/>
                <w:szCs w:val="24"/>
              </w:rPr>
              <w:t>the student(creator) would click</w:t>
            </w:r>
            <w:r w:rsidRPr="00F572E4">
              <w:rPr>
                <w:spacing w:val="-5"/>
                <w:sz w:val="24"/>
                <w:szCs w:val="24"/>
              </w:rPr>
              <w:t xml:space="preserve"> </w:t>
            </w:r>
            <w:r w:rsidRPr="00F572E4">
              <w:rPr>
                <w:sz w:val="24"/>
                <w:szCs w:val="24"/>
              </w:rPr>
              <w:t>on</w:t>
            </w:r>
          </w:p>
          <w:p w14:paraId="0FB6A6FD" w14:textId="4FAA66D3" w:rsidR="006B6EA0" w:rsidRPr="00F572E4" w:rsidRDefault="00F572E4" w:rsidP="00F572E4">
            <w:pPr>
              <w:pStyle w:val="TableParagraph"/>
              <w:spacing w:before="2" w:line="360" w:lineRule="auto"/>
              <w:ind w:left="104"/>
              <w:rPr>
                <w:sz w:val="24"/>
                <w:szCs w:val="24"/>
              </w:rPr>
            </w:pPr>
            <w:r w:rsidRPr="00F572E4">
              <w:rPr>
                <w:sz w:val="24"/>
                <w:szCs w:val="24"/>
              </w:rPr>
              <w:t>the “view mentor list”.</w:t>
            </w:r>
          </w:p>
          <w:p w14:paraId="6D30F2E0" w14:textId="3AD73F03" w:rsidR="006B6EA0" w:rsidRPr="00F572E4" w:rsidRDefault="00F572E4" w:rsidP="00F572E4">
            <w:pPr>
              <w:pStyle w:val="TableParagraph"/>
              <w:numPr>
                <w:ilvl w:val="0"/>
                <w:numId w:val="9"/>
              </w:numPr>
              <w:tabs>
                <w:tab w:val="left" w:pos="340"/>
              </w:tabs>
              <w:spacing w:line="360" w:lineRule="auto"/>
              <w:ind w:left="104" w:right="99" w:firstLine="0"/>
              <w:rPr>
                <w:sz w:val="24"/>
                <w:szCs w:val="24"/>
              </w:rPr>
            </w:pPr>
            <w:r w:rsidRPr="00F572E4">
              <w:rPr>
                <w:sz w:val="24"/>
                <w:szCs w:val="24"/>
              </w:rPr>
              <w:t>a window would open prompting the student(creator) to enter their requirements.</w:t>
            </w:r>
          </w:p>
          <w:p w14:paraId="09E279B5" w14:textId="05D08F23" w:rsidR="006B6EA0" w:rsidRPr="00F572E4" w:rsidRDefault="00F572E4" w:rsidP="00F572E4">
            <w:pPr>
              <w:pStyle w:val="TableParagraph"/>
              <w:numPr>
                <w:ilvl w:val="0"/>
                <w:numId w:val="9"/>
              </w:numPr>
              <w:tabs>
                <w:tab w:val="left" w:pos="520"/>
              </w:tabs>
              <w:spacing w:line="360" w:lineRule="auto"/>
              <w:ind w:left="104" w:right="100" w:firstLine="0"/>
              <w:rPr>
                <w:sz w:val="24"/>
                <w:szCs w:val="24"/>
              </w:rPr>
            </w:pPr>
            <w:r w:rsidRPr="00F572E4">
              <w:rPr>
                <w:sz w:val="24"/>
                <w:szCs w:val="24"/>
              </w:rPr>
              <w:t>the inputted data is then published.</w:t>
            </w:r>
          </w:p>
          <w:p w14:paraId="5063D1D2" w14:textId="366223B3" w:rsidR="006B6EA0" w:rsidRPr="00F572E4" w:rsidRDefault="00F572E4" w:rsidP="00F572E4">
            <w:pPr>
              <w:pStyle w:val="TableParagraph"/>
              <w:numPr>
                <w:ilvl w:val="0"/>
                <w:numId w:val="9"/>
              </w:numPr>
              <w:tabs>
                <w:tab w:val="left" w:pos="420"/>
              </w:tabs>
              <w:spacing w:line="360" w:lineRule="auto"/>
              <w:ind w:left="104" w:right="100" w:firstLine="0"/>
              <w:rPr>
                <w:sz w:val="24"/>
                <w:szCs w:val="24"/>
              </w:rPr>
            </w:pPr>
            <w:r w:rsidRPr="00F572E4">
              <w:rPr>
                <w:sz w:val="24"/>
                <w:szCs w:val="24"/>
              </w:rPr>
              <w:t xml:space="preserve">the data is passed on </w:t>
            </w:r>
            <w:r w:rsidRPr="00F572E4">
              <w:rPr>
                <w:spacing w:val="-3"/>
                <w:sz w:val="24"/>
                <w:szCs w:val="24"/>
              </w:rPr>
              <w:t xml:space="preserve">to </w:t>
            </w:r>
            <w:r w:rsidRPr="00F572E4">
              <w:rPr>
                <w:sz w:val="24"/>
                <w:szCs w:val="24"/>
              </w:rPr>
              <w:t>the matching</w:t>
            </w:r>
            <w:r w:rsidRPr="00F572E4">
              <w:rPr>
                <w:spacing w:val="-5"/>
                <w:sz w:val="24"/>
                <w:szCs w:val="24"/>
              </w:rPr>
              <w:t xml:space="preserve"> </w:t>
            </w:r>
            <w:r w:rsidRPr="00F572E4">
              <w:rPr>
                <w:sz w:val="24"/>
                <w:szCs w:val="24"/>
              </w:rPr>
              <w:t>algorithm.</w:t>
            </w:r>
          </w:p>
          <w:p w14:paraId="2075408E" w14:textId="7ED2E594" w:rsidR="006B6EA0" w:rsidRPr="00F572E4" w:rsidRDefault="00F572E4" w:rsidP="00F572E4">
            <w:pPr>
              <w:pStyle w:val="TableParagraph"/>
              <w:numPr>
                <w:ilvl w:val="0"/>
                <w:numId w:val="9"/>
              </w:numPr>
              <w:tabs>
                <w:tab w:val="left" w:pos="565"/>
              </w:tabs>
              <w:spacing w:line="360" w:lineRule="auto"/>
              <w:ind w:left="564" w:hanging="461"/>
              <w:rPr>
                <w:sz w:val="24"/>
                <w:szCs w:val="24"/>
              </w:rPr>
            </w:pPr>
            <w:r w:rsidRPr="00F572E4">
              <w:rPr>
                <w:sz w:val="24"/>
                <w:szCs w:val="24"/>
              </w:rPr>
              <w:t>the mentor’s profiles</w:t>
            </w:r>
            <w:r w:rsidRPr="00F572E4">
              <w:rPr>
                <w:spacing w:val="47"/>
                <w:sz w:val="24"/>
                <w:szCs w:val="24"/>
              </w:rPr>
              <w:t xml:space="preserve"> </w:t>
            </w:r>
            <w:r w:rsidRPr="00F572E4">
              <w:rPr>
                <w:sz w:val="24"/>
                <w:szCs w:val="24"/>
              </w:rPr>
              <w:t>are</w:t>
            </w:r>
          </w:p>
          <w:p w14:paraId="4D3A4434" w14:textId="646C3842" w:rsidR="006B6EA0" w:rsidRPr="00F572E4" w:rsidRDefault="00F572E4" w:rsidP="00F572E4">
            <w:pPr>
              <w:pStyle w:val="TableParagraph"/>
              <w:spacing w:before="2" w:line="360" w:lineRule="auto"/>
              <w:ind w:left="104" w:right="105"/>
              <w:rPr>
                <w:sz w:val="24"/>
                <w:szCs w:val="24"/>
              </w:rPr>
            </w:pPr>
            <w:r w:rsidRPr="00F572E4">
              <w:rPr>
                <w:sz w:val="24"/>
                <w:szCs w:val="24"/>
              </w:rPr>
              <w:t>displayed and more information can be fetched by clicking “view profile” tab</w:t>
            </w:r>
          </w:p>
        </w:tc>
      </w:tr>
      <w:tr w:rsidR="006B6EA0" w:rsidRPr="00F572E4" w14:paraId="2D4899C7" w14:textId="77777777" w:rsidTr="006B6EA0">
        <w:trPr>
          <w:trHeight w:val="1015"/>
        </w:trPr>
        <w:tc>
          <w:tcPr>
            <w:tcW w:w="3387" w:type="dxa"/>
          </w:tcPr>
          <w:p w14:paraId="64A63318" w14:textId="77777777" w:rsidR="006B6EA0" w:rsidRPr="00F572E4" w:rsidRDefault="006B6EA0" w:rsidP="00F572E4">
            <w:pPr>
              <w:pStyle w:val="TableParagraph"/>
              <w:spacing w:line="360" w:lineRule="auto"/>
              <w:ind w:left="105"/>
              <w:rPr>
                <w:sz w:val="24"/>
                <w:szCs w:val="24"/>
              </w:rPr>
            </w:pPr>
            <w:r w:rsidRPr="00F572E4">
              <w:rPr>
                <w:sz w:val="24"/>
                <w:szCs w:val="24"/>
              </w:rPr>
              <w:t>5.3POST-CONDITIONS:</w:t>
            </w:r>
          </w:p>
        </w:tc>
        <w:tc>
          <w:tcPr>
            <w:tcW w:w="4527" w:type="dxa"/>
          </w:tcPr>
          <w:p w14:paraId="57031BA6" w14:textId="6BD8D654" w:rsidR="006B6EA0" w:rsidRPr="00F572E4" w:rsidRDefault="00F572E4" w:rsidP="00F572E4">
            <w:pPr>
              <w:pStyle w:val="TableParagraph"/>
              <w:spacing w:line="360" w:lineRule="auto"/>
              <w:ind w:left="104" w:right="97"/>
              <w:rPr>
                <w:sz w:val="24"/>
                <w:szCs w:val="24"/>
              </w:rPr>
            </w:pPr>
            <w:r w:rsidRPr="00F572E4">
              <w:rPr>
                <w:sz w:val="24"/>
                <w:szCs w:val="24"/>
              </w:rPr>
              <w:t>after a successful mentors’ details are entered, data is fed into the matching algorithm and results are displayed.</w:t>
            </w:r>
          </w:p>
        </w:tc>
      </w:tr>
      <w:tr w:rsidR="006B6EA0" w:rsidRPr="00F572E4" w14:paraId="05695E57" w14:textId="77777777" w:rsidTr="006B6EA0">
        <w:trPr>
          <w:trHeight w:val="350"/>
        </w:trPr>
        <w:tc>
          <w:tcPr>
            <w:tcW w:w="3387" w:type="dxa"/>
          </w:tcPr>
          <w:p w14:paraId="55404567" w14:textId="77777777" w:rsidR="006B6EA0" w:rsidRPr="00F572E4" w:rsidRDefault="006B6EA0" w:rsidP="00F572E4">
            <w:pPr>
              <w:pStyle w:val="TableParagraph"/>
              <w:spacing w:line="360" w:lineRule="auto"/>
              <w:ind w:left="105"/>
              <w:rPr>
                <w:sz w:val="24"/>
                <w:szCs w:val="24"/>
              </w:rPr>
            </w:pPr>
            <w:r w:rsidRPr="00F572E4">
              <w:rPr>
                <w:sz w:val="24"/>
                <w:szCs w:val="24"/>
              </w:rPr>
              <w:t>6. MODIFICATION HISTORY:</w:t>
            </w:r>
          </w:p>
        </w:tc>
        <w:tc>
          <w:tcPr>
            <w:tcW w:w="4527" w:type="dxa"/>
          </w:tcPr>
          <w:p w14:paraId="1DB35FA7" w14:textId="77777777" w:rsidR="006B6EA0" w:rsidRPr="00F572E4" w:rsidRDefault="006B6EA0" w:rsidP="00F572E4">
            <w:pPr>
              <w:pStyle w:val="TableParagraph"/>
              <w:spacing w:line="360" w:lineRule="auto"/>
              <w:rPr>
                <w:sz w:val="24"/>
                <w:szCs w:val="24"/>
              </w:rPr>
            </w:pPr>
          </w:p>
        </w:tc>
      </w:tr>
      <w:tr w:rsidR="006B6EA0" w:rsidRPr="00F572E4" w14:paraId="7F8E1F25" w14:textId="77777777" w:rsidTr="006B6EA0">
        <w:trPr>
          <w:trHeight w:val="365"/>
        </w:trPr>
        <w:tc>
          <w:tcPr>
            <w:tcW w:w="3387" w:type="dxa"/>
          </w:tcPr>
          <w:p w14:paraId="3654ECD3" w14:textId="77777777" w:rsidR="006B6EA0" w:rsidRPr="00F572E4" w:rsidRDefault="006B6EA0" w:rsidP="00F572E4">
            <w:pPr>
              <w:pStyle w:val="TableParagraph"/>
              <w:spacing w:line="360" w:lineRule="auto"/>
              <w:ind w:left="105"/>
              <w:rPr>
                <w:sz w:val="24"/>
                <w:szCs w:val="24"/>
              </w:rPr>
            </w:pPr>
            <w:r w:rsidRPr="00F572E4">
              <w:rPr>
                <w:sz w:val="24"/>
                <w:szCs w:val="24"/>
              </w:rPr>
              <w:t>7.AUTHOR:</w:t>
            </w:r>
          </w:p>
        </w:tc>
        <w:tc>
          <w:tcPr>
            <w:tcW w:w="4527" w:type="dxa"/>
          </w:tcPr>
          <w:p w14:paraId="730E1D7C" w14:textId="77777777" w:rsidR="006B6EA0" w:rsidRPr="00F572E4" w:rsidRDefault="006B6EA0" w:rsidP="00F572E4">
            <w:pPr>
              <w:pStyle w:val="TableParagraph"/>
              <w:spacing w:line="360" w:lineRule="auto"/>
              <w:rPr>
                <w:sz w:val="24"/>
                <w:szCs w:val="24"/>
              </w:rPr>
            </w:pPr>
          </w:p>
        </w:tc>
      </w:tr>
    </w:tbl>
    <w:p w14:paraId="15738561" w14:textId="77777777" w:rsidR="00717B6A" w:rsidRPr="00F572E4" w:rsidRDefault="00717B6A" w:rsidP="00F572E4">
      <w:pPr>
        <w:pStyle w:val="BodyText"/>
        <w:spacing w:before="4" w:line="360" w:lineRule="auto"/>
        <w:rPr>
          <w:u w:val="single"/>
        </w:rPr>
      </w:pPr>
    </w:p>
    <w:p w14:paraId="2BBC142F" w14:textId="720596C0" w:rsidR="006B6EA0" w:rsidRPr="00F572E4" w:rsidRDefault="006B6EA0" w:rsidP="00F572E4">
      <w:pPr>
        <w:spacing w:line="360" w:lineRule="auto"/>
        <w:rPr>
          <w:sz w:val="24"/>
          <w:szCs w:val="24"/>
        </w:rPr>
      </w:pPr>
    </w:p>
    <w:p w14:paraId="5B753DE2" w14:textId="3BD3E3F0" w:rsidR="006B6EA0" w:rsidRPr="00F572E4" w:rsidRDefault="006B6EA0" w:rsidP="00F572E4">
      <w:pPr>
        <w:spacing w:line="360" w:lineRule="auto"/>
        <w:rPr>
          <w:sz w:val="24"/>
          <w:szCs w:val="24"/>
        </w:rPr>
      </w:pPr>
    </w:p>
    <w:p w14:paraId="4ADC4A0D" w14:textId="0011A2BA" w:rsidR="006B6EA0" w:rsidRPr="00F572E4" w:rsidRDefault="006B6EA0" w:rsidP="00F572E4">
      <w:pPr>
        <w:spacing w:line="360" w:lineRule="auto"/>
        <w:rPr>
          <w:sz w:val="24"/>
          <w:szCs w:val="24"/>
        </w:rPr>
      </w:pPr>
    </w:p>
    <w:p w14:paraId="3F9C706B" w14:textId="6F919136" w:rsidR="006B6EA0" w:rsidRPr="00F572E4" w:rsidRDefault="006B6EA0" w:rsidP="00F572E4">
      <w:pPr>
        <w:spacing w:line="360" w:lineRule="auto"/>
        <w:rPr>
          <w:sz w:val="24"/>
          <w:szCs w:val="24"/>
        </w:rPr>
      </w:pPr>
    </w:p>
    <w:p w14:paraId="3E7CB203" w14:textId="50C5FE6C" w:rsidR="006B6EA0" w:rsidRPr="00F572E4" w:rsidRDefault="006B6EA0" w:rsidP="00F572E4">
      <w:pPr>
        <w:spacing w:line="360" w:lineRule="auto"/>
        <w:rPr>
          <w:sz w:val="24"/>
          <w:szCs w:val="24"/>
        </w:rPr>
      </w:pPr>
    </w:p>
    <w:p w14:paraId="56BE4D33" w14:textId="5DA480CE" w:rsidR="006B6EA0" w:rsidRPr="00F572E4" w:rsidRDefault="006B6EA0" w:rsidP="00F572E4">
      <w:pPr>
        <w:spacing w:line="360" w:lineRule="auto"/>
        <w:rPr>
          <w:sz w:val="24"/>
          <w:szCs w:val="24"/>
        </w:rPr>
      </w:pPr>
    </w:p>
    <w:p w14:paraId="0AEE5287" w14:textId="73E0C9E6" w:rsidR="006B6EA0" w:rsidRPr="00F572E4" w:rsidRDefault="006B6EA0" w:rsidP="00F572E4">
      <w:pPr>
        <w:spacing w:line="360" w:lineRule="auto"/>
        <w:rPr>
          <w:sz w:val="24"/>
          <w:szCs w:val="24"/>
        </w:rPr>
      </w:pPr>
    </w:p>
    <w:p w14:paraId="11AE79FD" w14:textId="6D8A9515" w:rsidR="006B6EA0" w:rsidRPr="00F572E4" w:rsidRDefault="006B6EA0" w:rsidP="00F572E4">
      <w:pPr>
        <w:spacing w:line="360" w:lineRule="auto"/>
        <w:rPr>
          <w:sz w:val="24"/>
          <w:szCs w:val="24"/>
        </w:rPr>
      </w:pPr>
    </w:p>
    <w:p w14:paraId="78862CFA" w14:textId="4E7877D1" w:rsidR="006B6EA0" w:rsidRPr="00F572E4" w:rsidRDefault="006B6EA0" w:rsidP="00F572E4">
      <w:pPr>
        <w:spacing w:line="360" w:lineRule="auto"/>
        <w:rPr>
          <w:sz w:val="24"/>
          <w:szCs w:val="24"/>
        </w:rPr>
      </w:pPr>
    </w:p>
    <w:p w14:paraId="7E9976A5" w14:textId="6069A375" w:rsidR="006B6EA0" w:rsidRPr="00F572E4" w:rsidRDefault="006B6EA0" w:rsidP="00F572E4">
      <w:pPr>
        <w:spacing w:line="360" w:lineRule="auto"/>
        <w:rPr>
          <w:sz w:val="24"/>
          <w:szCs w:val="24"/>
        </w:rPr>
      </w:pPr>
    </w:p>
    <w:p w14:paraId="4FB0A1BC" w14:textId="46398828" w:rsidR="006B6EA0" w:rsidRPr="00F572E4" w:rsidRDefault="006B6EA0" w:rsidP="00F572E4">
      <w:pPr>
        <w:spacing w:line="360" w:lineRule="auto"/>
        <w:rPr>
          <w:sz w:val="24"/>
          <w:szCs w:val="24"/>
        </w:rPr>
      </w:pPr>
    </w:p>
    <w:p w14:paraId="28293EB9" w14:textId="51581107" w:rsidR="006B6EA0" w:rsidRPr="00F572E4" w:rsidRDefault="006B6EA0" w:rsidP="00F572E4">
      <w:pPr>
        <w:spacing w:line="360" w:lineRule="auto"/>
        <w:rPr>
          <w:sz w:val="24"/>
          <w:szCs w:val="24"/>
        </w:rPr>
      </w:pPr>
    </w:p>
    <w:p w14:paraId="3A9220DF" w14:textId="1303D0FF" w:rsidR="006B6EA0" w:rsidRPr="00F572E4" w:rsidRDefault="006B6EA0" w:rsidP="00F572E4">
      <w:pPr>
        <w:spacing w:line="360" w:lineRule="auto"/>
        <w:rPr>
          <w:sz w:val="24"/>
          <w:szCs w:val="24"/>
        </w:rPr>
      </w:pPr>
    </w:p>
    <w:p w14:paraId="14759324" w14:textId="7D9A9102" w:rsidR="006B6EA0" w:rsidRPr="00F572E4" w:rsidRDefault="006B6EA0" w:rsidP="00F572E4">
      <w:pPr>
        <w:spacing w:line="360" w:lineRule="auto"/>
        <w:rPr>
          <w:sz w:val="24"/>
          <w:szCs w:val="24"/>
        </w:rPr>
      </w:pPr>
    </w:p>
    <w:p w14:paraId="2DB9FE20" w14:textId="5356E9F7" w:rsidR="006B6EA0" w:rsidRPr="00F572E4" w:rsidRDefault="006B6EA0" w:rsidP="00F572E4">
      <w:pPr>
        <w:spacing w:line="360" w:lineRule="auto"/>
        <w:rPr>
          <w:sz w:val="24"/>
          <w:szCs w:val="24"/>
        </w:rPr>
      </w:pPr>
    </w:p>
    <w:p w14:paraId="485A887D" w14:textId="5433027E" w:rsidR="006B6EA0" w:rsidRPr="00F572E4" w:rsidRDefault="006B6EA0" w:rsidP="00F572E4">
      <w:pPr>
        <w:spacing w:line="360" w:lineRule="auto"/>
        <w:rPr>
          <w:sz w:val="24"/>
          <w:szCs w:val="24"/>
        </w:rPr>
      </w:pPr>
    </w:p>
    <w:p w14:paraId="43F388DE" w14:textId="70D69878" w:rsidR="006B6EA0" w:rsidRPr="00F572E4" w:rsidRDefault="006B6EA0" w:rsidP="00F572E4">
      <w:pPr>
        <w:spacing w:line="360" w:lineRule="auto"/>
        <w:rPr>
          <w:sz w:val="24"/>
          <w:szCs w:val="24"/>
        </w:rPr>
      </w:pPr>
    </w:p>
    <w:p w14:paraId="73A41C0A" w14:textId="79D4B3ED" w:rsidR="006B6EA0" w:rsidRPr="00F572E4" w:rsidRDefault="006B6EA0" w:rsidP="00F572E4">
      <w:pPr>
        <w:spacing w:line="360" w:lineRule="auto"/>
        <w:rPr>
          <w:sz w:val="24"/>
          <w:szCs w:val="24"/>
        </w:rPr>
      </w:pPr>
    </w:p>
    <w:p w14:paraId="70077485" w14:textId="690E0208" w:rsidR="006B6EA0" w:rsidRPr="00F572E4" w:rsidRDefault="006B6EA0" w:rsidP="00F572E4">
      <w:pPr>
        <w:spacing w:line="360" w:lineRule="auto"/>
        <w:rPr>
          <w:sz w:val="24"/>
          <w:szCs w:val="24"/>
        </w:rPr>
      </w:pPr>
    </w:p>
    <w:p w14:paraId="5970E683" w14:textId="5B482839" w:rsidR="006B6EA0" w:rsidRPr="00F572E4" w:rsidRDefault="006B6EA0" w:rsidP="00F572E4">
      <w:pPr>
        <w:spacing w:line="360" w:lineRule="auto"/>
        <w:rPr>
          <w:sz w:val="24"/>
          <w:szCs w:val="24"/>
        </w:rPr>
      </w:pPr>
    </w:p>
    <w:p w14:paraId="7A3BFD7A" w14:textId="6A782B4D" w:rsidR="006B6EA0" w:rsidRPr="00F572E4" w:rsidRDefault="006B6EA0" w:rsidP="00F572E4">
      <w:pPr>
        <w:spacing w:line="360" w:lineRule="auto"/>
        <w:rPr>
          <w:sz w:val="24"/>
          <w:szCs w:val="24"/>
        </w:rPr>
      </w:pPr>
    </w:p>
    <w:p w14:paraId="1F221E17" w14:textId="7AE90828" w:rsidR="006B6EA0" w:rsidRPr="00F572E4" w:rsidRDefault="006B6EA0" w:rsidP="00F572E4">
      <w:pPr>
        <w:spacing w:line="360" w:lineRule="auto"/>
        <w:rPr>
          <w:sz w:val="24"/>
          <w:szCs w:val="24"/>
        </w:rPr>
      </w:pPr>
    </w:p>
    <w:p w14:paraId="58EAE263" w14:textId="45FBD38B" w:rsidR="006B6EA0" w:rsidRPr="00F572E4" w:rsidRDefault="006B6EA0" w:rsidP="00F572E4">
      <w:pPr>
        <w:spacing w:line="360" w:lineRule="auto"/>
        <w:rPr>
          <w:sz w:val="24"/>
          <w:szCs w:val="24"/>
        </w:rPr>
      </w:pPr>
    </w:p>
    <w:p w14:paraId="68EF64B1" w14:textId="42F6DB67" w:rsidR="006B6EA0" w:rsidRPr="00F572E4" w:rsidRDefault="006B6EA0" w:rsidP="00F572E4">
      <w:pPr>
        <w:spacing w:line="360" w:lineRule="auto"/>
        <w:rPr>
          <w:sz w:val="24"/>
          <w:szCs w:val="24"/>
        </w:rPr>
      </w:pPr>
    </w:p>
    <w:p w14:paraId="134BD6FC" w14:textId="5F834FD8" w:rsidR="006B6EA0" w:rsidRPr="00F572E4" w:rsidRDefault="006B6EA0" w:rsidP="00F572E4">
      <w:pPr>
        <w:spacing w:line="360" w:lineRule="auto"/>
        <w:rPr>
          <w:sz w:val="24"/>
          <w:szCs w:val="24"/>
        </w:rPr>
      </w:pPr>
    </w:p>
    <w:p w14:paraId="4B9B0A8D" w14:textId="15F0B172" w:rsidR="006B6EA0" w:rsidRPr="00F572E4" w:rsidRDefault="006B6EA0" w:rsidP="00F572E4">
      <w:pPr>
        <w:spacing w:line="360" w:lineRule="auto"/>
        <w:rPr>
          <w:sz w:val="24"/>
          <w:szCs w:val="24"/>
        </w:rPr>
      </w:pPr>
    </w:p>
    <w:p w14:paraId="4DD41D4F" w14:textId="5D7530B2" w:rsidR="006B6EA0" w:rsidRPr="00F572E4" w:rsidRDefault="006B6EA0" w:rsidP="00F572E4">
      <w:pPr>
        <w:spacing w:line="360" w:lineRule="auto"/>
        <w:rPr>
          <w:sz w:val="24"/>
          <w:szCs w:val="24"/>
        </w:rPr>
      </w:pPr>
    </w:p>
    <w:p w14:paraId="73DA0410" w14:textId="0DDACD21" w:rsidR="006B6EA0" w:rsidRPr="00F572E4" w:rsidRDefault="006B6EA0" w:rsidP="00F572E4">
      <w:pPr>
        <w:spacing w:line="360" w:lineRule="auto"/>
        <w:rPr>
          <w:sz w:val="24"/>
          <w:szCs w:val="24"/>
        </w:rPr>
      </w:pPr>
    </w:p>
    <w:p w14:paraId="1DFC3372" w14:textId="6F4E68B0" w:rsidR="006B6EA0" w:rsidRPr="00F572E4" w:rsidRDefault="006B6EA0" w:rsidP="00F572E4">
      <w:pPr>
        <w:spacing w:line="360" w:lineRule="auto"/>
        <w:rPr>
          <w:sz w:val="24"/>
          <w:szCs w:val="24"/>
        </w:rPr>
      </w:pPr>
    </w:p>
    <w:p w14:paraId="51E1E362" w14:textId="704001D1" w:rsidR="006B6EA0" w:rsidRPr="00F572E4" w:rsidRDefault="006B6EA0" w:rsidP="00F572E4">
      <w:pPr>
        <w:spacing w:before="80" w:line="360" w:lineRule="auto"/>
        <w:rPr>
          <w:b/>
          <w:sz w:val="24"/>
          <w:szCs w:val="24"/>
        </w:rPr>
      </w:pPr>
      <w:r w:rsidRPr="00F572E4">
        <w:rPr>
          <w:b/>
          <w:sz w:val="24"/>
          <w:szCs w:val="24"/>
        </w:rPr>
        <w:lastRenderedPageBreak/>
        <w:t>Use-Case Template for Available Projects</w:t>
      </w:r>
    </w:p>
    <w:tbl>
      <w:tblPr>
        <w:tblpPr w:leftFromText="180" w:rightFromText="180" w:vertAnchor="text" w:horzAnchor="margin" w:tblpY="1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7"/>
        <w:gridCol w:w="4527"/>
      </w:tblGrid>
      <w:tr w:rsidR="006B6EA0" w:rsidRPr="00F572E4" w14:paraId="51F2D203" w14:textId="77777777" w:rsidTr="006B6EA0">
        <w:trPr>
          <w:trHeight w:val="350"/>
        </w:trPr>
        <w:tc>
          <w:tcPr>
            <w:tcW w:w="3387" w:type="dxa"/>
          </w:tcPr>
          <w:p w14:paraId="567B144F" w14:textId="77777777" w:rsidR="006B6EA0" w:rsidRPr="00F572E4" w:rsidRDefault="006B6EA0" w:rsidP="00F572E4">
            <w:pPr>
              <w:pStyle w:val="TableParagraph"/>
              <w:spacing w:line="360" w:lineRule="auto"/>
              <w:ind w:left="105"/>
              <w:rPr>
                <w:sz w:val="24"/>
                <w:szCs w:val="24"/>
              </w:rPr>
            </w:pPr>
            <w:r w:rsidRPr="00F572E4">
              <w:rPr>
                <w:sz w:val="24"/>
                <w:szCs w:val="24"/>
              </w:rPr>
              <w:t>1. USE CASE TITLE</w:t>
            </w:r>
          </w:p>
        </w:tc>
        <w:tc>
          <w:tcPr>
            <w:tcW w:w="4527" w:type="dxa"/>
          </w:tcPr>
          <w:p w14:paraId="4AC71163" w14:textId="07A633B3" w:rsidR="006B6EA0" w:rsidRPr="00F572E4" w:rsidRDefault="00F572E4" w:rsidP="00F572E4">
            <w:pPr>
              <w:pStyle w:val="TableParagraph"/>
              <w:spacing w:line="360" w:lineRule="auto"/>
              <w:ind w:left="104"/>
              <w:rPr>
                <w:sz w:val="24"/>
                <w:szCs w:val="24"/>
              </w:rPr>
            </w:pPr>
            <w:r w:rsidRPr="00F572E4">
              <w:rPr>
                <w:sz w:val="24"/>
                <w:szCs w:val="24"/>
              </w:rPr>
              <w:t>available projects</w:t>
            </w:r>
          </w:p>
        </w:tc>
      </w:tr>
      <w:tr w:rsidR="006B6EA0" w:rsidRPr="00F572E4" w14:paraId="77495E7F" w14:textId="77777777" w:rsidTr="006B6EA0">
        <w:trPr>
          <w:trHeight w:val="350"/>
        </w:trPr>
        <w:tc>
          <w:tcPr>
            <w:tcW w:w="3387" w:type="dxa"/>
          </w:tcPr>
          <w:p w14:paraId="6B6FAF21" w14:textId="77777777" w:rsidR="006B6EA0" w:rsidRPr="00F572E4" w:rsidRDefault="006B6EA0" w:rsidP="00F572E4">
            <w:pPr>
              <w:pStyle w:val="TableParagraph"/>
              <w:spacing w:line="360" w:lineRule="auto"/>
              <w:ind w:left="105"/>
              <w:rPr>
                <w:sz w:val="24"/>
                <w:szCs w:val="24"/>
              </w:rPr>
            </w:pPr>
            <w:r w:rsidRPr="00F572E4">
              <w:rPr>
                <w:sz w:val="24"/>
                <w:szCs w:val="24"/>
              </w:rPr>
              <w:t>2.ABBREVIATED TITILE</w:t>
            </w:r>
          </w:p>
        </w:tc>
        <w:tc>
          <w:tcPr>
            <w:tcW w:w="4527" w:type="dxa"/>
          </w:tcPr>
          <w:p w14:paraId="369E705D" w14:textId="1617FB79" w:rsidR="006B6EA0" w:rsidRPr="00F572E4" w:rsidRDefault="00F572E4" w:rsidP="00F572E4">
            <w:pPr>
              <w:pStyle w:val="TableParagraph"/>
              <w:spacing w:line="360" w:lineRule="auto"/>
              <w:ind w:left="104"/>
              <w:rPr>
                <w:sz w:val="24"/>
                <w:szCs w:val="24"/>
              </w:rPr>
            </w:pPr>
            <w:r w:rsidRPr="00F572E4">
              <w:rPr>
                <w:sz w:val="24"/>
                <w:szCs w:val="24"/>
              </w:rPr>
              <w:t>available projects</w:t>
            </w:r>
          </w:p>
        </w:tc>
      </w:tr>
      <w:tr w:rsidR="006B6EA0" w:rsidRPr="00F572E4" w14:paraId="26983253" w14:textId="77777777" w:rsidTr="006B6EA0">
        <w:trPr>
          <w:trHeight w:val="255"/>
        </w:trPr>
        <w:tc>
          <w:tcPr>
            <w:tcW w:w="3387" w:type="dxa"/>
          </w:tcPr>
          <w:p w14:paraId="54BB2F9D" w14:textId="77777777" w:rsidR="006B6EA0" w:rsidRPr="00F572E4" w:rsidRDefault="006B6EA0" w:rsidP="00F572E4">
            <w:pPr>
              <w:pStyle w:val="TableParagraph"/>
              <w:spacing w:line="360" w:lineRule="auto"/>
              <w:ind w:left="105"/>
              <w:rPr>
                <w:sz w:val="24"/>
                <w:szCs w:val="24"/>
              </w:rPr>
            </w:pPr>
            <w:r w:rsidRPr="00F572E4">
              <w:rPr>
                <w:sz w:val="24"/>
                <w:szCs w:val="24"/>
              </w:rPr>
              <w:t>3.USE CASE ID</w:t>
            </w:r>
          </w:p>
        </w:tc>
        <w:tc>
          <w:tcPr>
            <w:tcW w:w="4527" w:type="dxa"/>
          </w:tcPr>
          <w:p w14:paraId="2C1E6F15" w14:textId="5C2B9B52" w:rsidR="006B6EA0" w:rsidRPr="00F572E4" w:rsidRDefault="00F572E4" w:rsidP="00F572E4">
            <w:pPr>
              <w:pStyle w:val="TableParagraph"/>
              <w:spacing w:line="360" w:lineRule="auto"/>
              <w:ind w:left="104"/>
              <w:rPr>
                <w:sz w:val="24"/>
                <w:szCs w:val="24"/>
              </w:rPr>
            </w:pPr>
            <w:r w:rsidRPr="00F572E4">
              <w:rPr>
                <w:sz w:val="24"/>
                <w:szCs w:val="24"/>
              </w:rPr>
              <w:t>6</w:t>
            </w:r>
          </w:p>
        </w:tc>
      </w:tr>
      <w:tr w:rsidR="006B6EA0" w:rsidRPr="00F572E4" w14:paraId="299A30F5" w14:textId="77777777" w:rsidTr="006B6EA0">
        <w:trPr>
          <w:trHeight w:val="345"/>
        </w:trPr>
        <w:tc>
          <w:tcPr>
            <w:tcW w:w="3387" w:type="dxa"/>
          </w:tcPr>
          <w:p w14:paraId="37CF6EBF" w14:textId="77777777" w:rsidR="006B6EA0" w:rsidRPr="00F572E4" w:rsidRDefault="006B6EA0" w:rsidP="00F572E4">
            <w:pPr>
              <w:pStyle w:val="TableParagraph"/>
              <w:spacing w:line="360" w:lineRule="auto"/>
              <w:ind w:left="105"/>
              <w:rPr>
                <w:sz w:val="24"/>
                <w:szCs w:val="24"/>
              </w:rPr>
            </w:pPr>
            <w:r w:rsidRPr="00F572E4">
              <w:rPr>
                <w:sz w:val="24"/>
                <w:szCs w:val="24"/>
              </w:rPr>
              <w:t>4.ACTORS</w:t>
            </w:r>
          </w:p>
        </w:tc>
        <w:tc>
          <w:tcPr>
            <w:tcW w:w="4527" w:type="dxa"/>
          </w:tcPr>
          <w:p w14:paraId="2BD87200" w14:textId="65CABDA3" w:rsidR="006B6EA0" w:rsidRPr="00F572E4" w:rsidRDefault="00F572E4" w:rsidP="00F572E4">
            <w:pPr>
              <w:pStyle w:val="TableParagraph"/>
              <w:spacing w:line="360" w:lineRule="auto"/>
              <w:ind w:left="104"/>
              <w:rPr>
                <w:sz w:val="24"/>
                <w:szCs w:val="24"/>
              </w:rPr>
            </w:pPr>
            <w:r w:rsidRPr="00F572E4">
              <w:rPr>
                <w:sz w:val="24"/>
                <w:szCs w:val="24"/>
              </w:rPr>
              <w:t>student (consumer)</w:t>
            </w:r>
          </w:p>
        </w:tc>
      </w:tr>
      <w:tr w:rsidR="006B6EA0" w:rsidRPr="00F572E4" w14:paraId="309D313D" w14:textId="77777777" w:rsidTr="006B6EA0">
        <w:trPr>
          <w:trHeight w:val="760"/>
        </w:trPr>
        <w:tc>
          <w:tcPr>
            <w:tcW w:w="3387" w:type="dxa"/>
          </w:tcPr>
          <w:p w14:paraId="1B55015F" w14:textId="77777777" w:rsidR="006B6EA0" w:rsidRPr="00F572E4" w:rsidRDefault="006B6EA0" w:rsidP="00F572E4">
            <w:pPr>
              <w:pStyle w:val="TableParagraph"/>
              <w:spacing w:line="360" w:lineRule="auto"/>
              <w:ind w:left="105"/>
              <w:rPr>
                <w:sz w:val="24"/>
                <w:szCs w:val="24"/>
              </w:rPr>
            </w:pPr>
            <w:r w:rsidRPr="00F572E4">
              <w:rPr>
                <w:sz w:val="24"/>
                <w:szCs w:val="24"/>
              </w:rPr>
              <w:t>5.DESCRIPTION</w:t>
            </w:r>
          </w:p>
        </w:tc>
        <w:tc>
          <w:tcPr>
            <w:tcW w:w="4527" w:type="dxa"/>
          </w:tcPr>
          <w:p w14:paraId="27224F3D" w14:textId="2084309A" w:rsidR="006B6EA0" w:rsidRPr="00F572E4" w:rsidRDefault="00F572E4" w:rsidP="00F572E4">
            <w:pPr>
              <w:pStyle w:val="TableParagraph"/>
              <w:spacing w:line="360" w:lineRule="auto"/>
              <w:ind w:left="104"/>
              <w:rPr>
                <w:sz w:val="24"/>
                <w:szCs w:val="24"/>
              </w:rPr>
            </w:pPr>
            <w:r w:rsidRPr="00F572E4">
              <w:rPr>
                <w:sz w:val="24"/>
                <w:szCs w:val="24"/>
              </w:rPr>
              <w:t>it is a functionality available to</w:t>
            </w:r>
          </w:p>
          <w:p w14:paraId="6A4693B3" w14:textId="1B113E80" w:rsidR="006B6EA0" w:rsidRPr="00F572E4" w:rsidRDefault="00F572E4" w:rsidP="00F572E4">
            <w:pPr>
              <w:pStyle w:val="TableParagraph"/>
              <w:spacing w:before="8" w:line="360" w:lineRule="auto"/>
              <w:ind w:left="104"/>
              <w:rPr>
                <w:sz w:val="24"/>
                <w:szCs w:val="24"/>
              </w:rPr>
            </w:pPr>
            <w:r w:rsidRPr="00F572E4">
              <w:rPr>
                <w:sz w:val="24"/>
                <w:szCs w:val="24"/>
              </w:rPr>
              <w:t>the student(consumer) to look for the available projects</w:t>
            </w:r>
          </w:p>
        </w:tc>
      </w:tr>
      <w:tr w:rsidR="006B6EA0" w:rsidRPr="00F572E4" w14:paraId="5598DE6B" w14:textId="77777777" w:rsidTr="006B6EA0">
        <w:trPr>
          <w:trHeight w:val="350"/>
        </w:trPr>
        <w:tc>
          <w:tcPr>
            <w:tcW w:w="3387" w:type="dxa"/>
          </w:tcPr>
          <w:p w14:paraId="1976CAA1" w14:textId="77777777" w:rsidR="006B6EA0" w:rsidRPr="00F572E4" w:rsidRDefault="006B6EA0" w:rsidP="00F572E4">
            <w:pPr>
              <w:pStyle w:val="TableParagraph"/>
              <w:spacing w:line="360" w:lineRule="auto"/>
              <w:ind w:left="105"/>
              <w:rPr>
                <w:sz w:val="24"/>
                <w:szCs w:val="24"/>
              </w:rPr>
            </w:pPr>
            <w:r w:rsidRPr="00F572E4">
              <w:rPr>
                <w:sz w:val="24"/>
                <w:szCs w:val="24"/>
              </w:rPr>
              <w:t>5.1PRE-CONDITIONS:</w:t>
            </w:r>
          </w:p>
        </w:tc>
        <w:tc>
          <w:tcPr>
            <w:tcW w:w="4527" w:type="dxa"/>
          </w:tcPr>
          <w:p w14:paraId="7D483151" w14:textId="6DADBCCD" w:rsidR="006B6EA0" w:rsidRPr="00F572E4" w:rsidRDefault="00F572E4" w:rsidP="00F572E4">
            <w:pPr>
              <w:pStyle w:val="TableParagraph"/>
              <w:spacing w:line="360" w:lineRule="auto"/>
              <w:ind w:left="104"/>
              <w:rPr>
                <w:sz w:val="24"/>
                <w:szCs w:val="24"/>
              </w:rPr>
            </w:pPr>
            <w:r w:rsidRPr="00F572E4">
              <w:rPr>
                <w:sz w:val="24"/>
                <w:szCs w:val="24"/>
              </w:rPr>
              <w:t>user must be logged in to the site</w:t>
            </w:r>
          </w:p>
        </w:tc>
      </w:tr>
      <w:tr w:rsidR="006B6EA0" w:rsidRPr="00F572E4" w14:paraId="5BADA82C" w14:textId="77777777" w:rsidTr="006B6EA0">
        <w:trPr>
          <w:trHeight w:val="2133"/>
        </w:trPr>
        <w:tc>
          <w:tcPr>
            <w:tcW w:w="3387" w:type="dxa"/>
          </w:tcPr>
          <w:p w14:paraId="6499A196" w14:textId="77777777" w:rsidR="006B6EA0" w:rsidRPr="00F572E4" w:rsidRDefault="006B6EA0" w:rsidP="00F572E4">
            <w:pPr>
              <w:pStyle w:val="TableParagraph"/>
              <w:spacing w:line="360" w:lineRule="auto"/>
              <w:ind w:left="105"/>
              <w:rPr>
                <w:sz w:val="24"/>
                <w:szCs w:val="24"/>
              </w:rPr>
            </w:pPr>
            <w:r w:rsidRPr="00F572E4">
              <w:rPr>
                <w:sz w:val="24"/>
                <w:szCs w:val="24"/>
              </w:rPr>
              <w:t>5.2TASK-SEQUENCE</w:t>
            </w:r>
          </w:p>
        </w:tc>
        <w:tc>
          <w:tcPr>
            <w:tcW w:w="4527" w:type="dxa"/>
          </w:tcPr>
          <w:p w14:paraId="74D8D4DA" w14:textId="76F067F1" w:rsidR="006B6EA0" w:rsidRPr="00F572E4" w:rsidRDefault="00F572E4" w:rsidP="00F572E4">
            <w:pPr>
              <w:pStyle w:val="TableParagraph"/>
              <w:numPr>
                <w:ilvl w:val="0"/>
                <w:numId w:val="10"/>
              </w:numPr>
              <w:tabs>
                <w:tab w:val="left" w:pos="335"/>
              </w:tabs>
              <w:spacing w:before="1" w:line="360" w:lineRule="auto"/>
              <w:ind w:right="98" w:firstLine="0"/>
              <w:rPr>
                <w:sz w:val="24"/>
                <w:szCs w:val="24"/>
              </w:rPr>
            </w:pPr>
            <w:r w:rsidRPr="00F572E4">
              <w:rPr>
                <w:sz w:val="24"/>
                <w:szCs w:val="24"/>
              </w:rPr>
              <w:t>the student(consumer) clicks on the “available projects”</w:t>
            </w:r>
            <w:r w:rsidRPr="00F572E4">
              <w:rPr>
                <w:spacing w:val="-1"/>
                <w:sz w:val="24"/>
                <w:szCs w:val="24"/>
              </w:rPr>
              <w:t xml:space="preserve"> </w:t>
            </w:r>
            <w:r w:rsidRPr="00F572E4">
              <w:rPr>
                <w:sz w:val="24"/>
                <w:szCs w:val="24"/>
              </w:rPr>
              <w:t>tab.</w:t>
            </w:r>
          </w:p>
          <w:p w14:paraId="3D6A9579" w14:textId="328D0F41" w:rsidR="006B6EA0" w:rsidRPr="00F572E4" w:rsidRDefault="00F572E4" w:rsidP="00F572E4">
            <w:pPr>
              <w:pStyle w:val="TableParagraph"/>
              <w:numPr>
                <w:ilvl w:val="0"/>
                <w:numId w:val="10"/>
              </w:numPr>
              <w:tabs>
                <w:tab w:val="left" w:pos="450"/>
              </w:tabs>
              <w:spacing w:before="4" w:line="360" w:lineRule="auto"/>
              <w:ind w:right="95" w:firstLine="0"/>
              <w:rPr>
                <w:sz w:val="24"/>
                <w:szCs w:val="24"/>
              </w:rPr>
            </w:pPr>
            <w:r w:rsidRPr="00F572E4">
              <w:rPr>
                <w:sz w:val="24"/>
                <w:szCs w:val="24"/>
              </w:rPr>
              <w:t>the results of all the available projects are displayed.</w:t>
            </w:r>
          </w:p>
          <w:p w14:paraId="3CF51A8C" w14:textId="17008822" w:rsidR="006B6EA0" w:rsidRPr="00F572E4" w:rsidRDefault="00F572E4" w:rsidP="00F572E4">
            <w:pPr>
              <w:pStyle w:val="TableParagraph"/>
              <w:numPr>
                <w:ilvl w:val="0"/>
                <w:numId w:val="10"/>
              </w:numPr>
              <w:tabs>
                <w:tab w:val="left" w:pos="380"/>
                <w:tab w:val="left" w:pos="1114"/>
                <w:tab w:val="left" w:pos="2154"/>
                <w:tab w:val="left" w:pos="3195"/>
              </w:tabs>
              <w:spacing w:before="3" w:line="360" w:lineRule="auto"/>
              <w:ind w:right="96" w:firstLine="0"/>
              <w:rPr>
                <w:sz w:val="24"/>
                <w:szCs w:val="24"/>
              </w:rPr>
            </w:pPr>
            <w:r w:rsidRPr="00F572E4">
              <w:rPr>
                <w:sz w:val="24"/>
                <w:szCs w:val="24"/>
              </w:rPr>
              <w:t>the student(consumer) would be able to see</w:t>
            </w:r>
            <w:r w:rsidRPr="00F572E4">
              <w:rPr>
                <w:sz w:val="24"/>
                <w:szCs w:val="24"/>
              </w:rPr>
              <w:tab/>
              <w:t>all</w:t>
            </w:r>
            <w:r w:rsidRPr="00F572E4">
              <w:rPr>
                <w:sz w:val="24"/>
                <w:szCs w:val="24"/>
              </w:rPr>
              <w:tab/>
              <w:t>the available projects</w:t>
            </w:r>
            <w:r w:rsidRPr="00F572E4">
              <w:rPr>
                <w:sz w:val="24"/>
                <w:szCs w:val="24"/>
              </w:rPr>
              <w:tab/>
              <w:t xml:space="preserve">in the </w:t>
            </w:r>
            <w:r w:rsidR="00C103A1" w:rsidRPr="00F572E4">
              <w:rPr>
                <w:sz w:val="24"/>
                <w:szCs w:val="24"/>
              </w:rPr>
              <w:t>drop-down</w:t>
            </w:r>
            <w:r w:rsidRPr="00F572E4">
              <w:rPr>
                <w:sz w:val="24"/>
                <w:szCs w:val="24"/>
              </w:rPr>
              <w:t xml:space="preserve"> menu.</w:t>
            </w:r>
          </w:p>
          <w:p w14:paraId="220853AA" w14:textId="79B3FECE" w:rsidR="006B6EA0" w:rsidRPr="00F572E4" w:rsidRDefault="00F572E4" w:rsidP="00F572E4">
            <w:pPr>
              <w:pStyle w:val="TableParagraph"/>
              <w:numPr>
                <w:ilvl w:val="0"/>
                <w:numId w:val="10"/>
              </w:numPr>
              <w:tabs>
                <w:tab w:val="left" w:pos="380"/>
                <w:tab w:val="left" w:pos="1114"/>
                <w:tab w:val="left" w:pos="2154"/>
                <w:tab w:val="left" w:pos="3195"/>
              </w:tabs>
              <w:spacing w:before="3" w:line="360" w:lineRule="auto"/>
              <w:ind w:right="96" w:firstLine="0"/>
              <w:rPr>
                <w:sz w:val="24"/>
                <w:szCs w:val="24"/>
              </w:rPr>
            </w:pPr>
            <w:r w:rsidRPr="00F572E4">
              <w:rPr>
                <w:sz w:val="24"/>
                <w:szCs w:val="24"/>
              </w:rPr>
              <w:t>in addition student(creator) can also “view profile”of the mentor are other student(creators).</w:t>
            </w:r>
          </w:p>
          <w:p w14:paraId="347E5C54" w14:textId="77777777" w:rsidR="006B6EA0" w:rsidRPr="00F572E4" w:rsidRDefault="006B6EA0" w:rsidP="00F572E4">
            <w:pPr>
              <w:pStyle w:val="TableParagraph"/>
              <w:tabs>
                <w:tab w:val="left" w:pos="380"/>
                <w:tab w:val="left" w:pos="1114"/>
                <w:tab w:val="left" w:pos="2154"/>
                <w:tab w:val="left" w:pos="3195"/>
              </w:tabs>
              <w:spacing w:before="3" w:line="360" w:lineRule="auto"/>
              <w:ind w:left="104" w:right="96"/>
              <w:rPr>
                <w:sz w:val="24"/>
                <w:szCs w:val="24"/>
              </w:rPr>
            </w:pPr>
          </w:p>
          <w:p w14:paraId="6EA8C580" w14:textId="77777777" w:rsidR="006B6EA0" w:rsidRPr="00F572E4" w:rsidRDefault="006B6EA0" w:rsidP="00F572E4">
            <w:pPr>
              <w:pStyle w:val="TableParagraph"/>
              <w:spacing w:before="6" w:line="360" w:lineRule="auto"/>
              <w:ind w:left="104" w:right="96"/>
              <w:rPr>
                <w:sz w:val="24"/>
                <w:szCs w:val="24"/>
              </w:rPr>
            </w:pPr>
          </w:p>
        </w:tc>
      </w:tr>
      <w:tr w:rsidR="006B6EA0" w:rsidRPr="00F572E4" w14:paraId="325EA457" w14:textId="77777777" w:rsidTr="006B6EA0">
        <w:trPr>
          <w:trHeight w:val="510"/>
        </w:trPr>
        <w:tc>
          <w:tcPr>
            <w:tcW w:w="3387" w:type="dxa"/>
          </w:tcPr>
          <w:p w14:paraId="301996BF" w14:textId="77777777" w:rsidR="006B6EA0" w:rsidRPr="00F572E4" w:rsidRDefault="006B6EA0" w:rsidP="00F572E4">
            <w:pPr>
              <w:pStyle w:val="TableParagraph"/>
              <w:spacing w:line="360" w:lineRule="auto"/>
              <w:ind w:left="105"/>
              <w:rPr>
                <w:sz w:val="24"/>
                <w:szCs w:val="24"/>
              </w:rPr>
            </w:pPr>
            <w:r w:rsidRPr="00F572E4">
              <w:rPr>
                <w:sz w:val="24"/>
                <w:szCs w:val="24"/>
              </w:rPr>
              <w:t>5.3POST-CONDITIONS:</w:t>
            </w:r>
          </w:p>
        </w:tc>
        <w:tc>
          <w:tcPr>
            <w:tcW w:w="4527" w:type="dxa"/>
          </w:tcPr>
          <w:p w14:paraId="60B8F367" w14:textId="61F8BEA9" w:rsidR="006B6EA0" w:rsidRPr="00F572E4" w:rsidRDefault="00F572E4" w:rsidP="00F572E4">
            <w:pPr>
              <w:pStyle w:val="TableParagraph"/>
              <w:tabs>
                <w:tab w:val="left" w:pos="779"/>
                <w:tab w:val="left" w:pos="2034"/>
                <w:tab w:val="left" w:pos="3973"/>
              </w:tabs>
              <w:spacing w:line="360" w:lineRule="auto"/>
              <w:ind w:left="104" w:right="102"/>
              <w:rPr>
                <w:sz w:val="24"/>
                <w:szCs w:val="24"/>
              </w:rPr>
            </w:pPr>
            <w:r w:rsidRPr="00F572E4">
              <w:rPr>
                <w:sz w:val="24"/>
                <w:szCs w:val="24"/>
              </w:rPr>
              <w:t>all</w:t>
            </w:r>
            <w:r w:rsidRPr="00F572E4">
              <w:rPr>
                <w:sz w:val="24"/>
                <w:szCs w:val="24"/>
              </w:rPr>
              <w:tab/>
              <w:t>available   projects</w:t>
            </w:r>
            <w:r w:rsidRPr="00F572E4">
              <w:rPr>
                <w:sz w:val="24"/>
                <w:szCs w:val="24"/>
              </w:rPr>
              <w:tab/>
            </w:r>
            <w:r w:rsidRPr="00F572E4">
              <w:rPr>
                <w:spacing w:val="-7"/>
                <w:sz w:val="24"/>
                <w:szCs w:val="24"/>
              </w:rPr>
              <w:t xml:space="preserve">are </w:t>
            </w:r>
            <w:r w:rsidRPr="00F572E4">
              <w:rPr>
                <w:sz w:val="24"/>
                <w:szCs w:val="24"/>
              </w:rPr>
              <w:t>displayed.</w:t>
            </w:r>
          </w:p>
        </w:tc>
      </w:tr>
      <w:tr w:rsidR="006B6EA0" w:rsidRPr="00F572E4" w14:paraId="2503934F" w14:textId="77777777" w:rsidTr="006B6EA0">
        <w:trPr>
          <w:trHeight w:val="343"/>
        </w:trPr>
        <w:tc>
          <w:tcPr>
            <w:tcW w:w="3387" w:type="dxa"/>
          </w:tcPr>
          <w:p w14:paraId="73D362FC" w14:textId="77777777" w:rsidR="006B6EA0" w:rsidRPr="00F572E4" w:rsidRDefault="006B6EA0" w:rsidP="00F572E4">
            <w:pPr>
              <w:pStyle w:val="TableParagraph"/>
              <w:spacing w:line="360" w:lineRule="auto"/>
              <w:ind w:left="105"/>
              <w:rPr>
                <w:sz w:val="24"/>
                <w:szCs w:val="24"/>
              </w:rPr>
            </w:pPr>
            <w:r w:rsidRPr="00F572E4">
              <w:rPr>
                <w:sz w:val="24"/>
                <w:szCs w:val="24"/>
              </w:rPr>
              <w:t>6. MODIFICATION HISTORY:</w:t>
            </w:r>
          </w:p>
        </w:tc>
        <w:tc>
          <w:tcPr>
            <w:tcW w:w="4527" w:type="dxa"/>
          </w:tcPr>
          <w:p w14:paraId="0F896565" w14:textId="77777777" w:rsidR="006B6EA0" w:rsidRPr="00F572E4" w:rsidRDefault="006B6EA0" w:rsidP="00F572E4">
            <w:pPr>
              <w:pStyle w:val="TableParagraph"/>
              <w:spacing w:line="360" w:lineRule="auto"/>
              <w:rPr>
                <w:sz w:val="24"/>
                <w:szCs w:val="24"/>
              </w:rPr>
            </w:pPr>
          </w:p>
        </w:tc>
      </w:tr>
      <w:tr w:rsidR="006B6EA0" w:rsidRPr="00F572E4" w14:paraId="5394384A" w14:textId="77777777" w:rsidTr="006B6EA0">
        <w:trPr>
          <w:trHeight w:val="370"/>
        </w:trPr>
        <w:tc>
          <w:tcPr>
            <w:tcW w:w="3387" w:type="dxa"/>
          </w:tcPr>
          <w:p w14:paraId="1536F958" w14:textId="77777777" w:rsidR="006B6EA0" w:rsidRPr="00F572E4" w:rsidRDefault="006B6EA0" w:rsidP="00F572E4">
            <w:pPr>
              <w:pStyle w:val="TableParagraph"/>
              <w:spacing w:line="360" w:lineRule="auto"/>
              <w:ind w:left="105"/>
              <w:rPr>
                <w:sz w:val="24"/>
                <w:szCs w:val="24"/>
              </w:rPr>
            </w:pPr>
            <w:r w:rsidRPr="00F572E4">
              <w:rPr>
                <w:sz w:val="24"/>
                <w:szCs w:val="24"/>
              </w:rPr>
              <w:t>7.AUTHOR:</w:t>
            </w:r>
          </w:p>
        </w:tc>
        <w:tc>
          <w:tcPr>
            <w:tcW w:w="4527" w:type="dxa"/>
          </w:tcPr>
          <w:p w14:paraId="79086EEB" w14:textId="77777777" w:rsidR="006B6EA0" w:rsidRPr="00F572E4" w:rsidRDefault="006B6EA0" w:rsidP="00F572E4">
            <w:pPr>
              <w:pStyle w:val="TableParagraph"/>
              <w:spacing w:line="360" w:lineRule="auto"/>
              <w:rPr>
                <w:sz w:val="24"/>
                <w:szCs w:val="24"/>
              </w:rPr>
            </w:pPr>
          </w:p>
        </w:tc>
      </w:tr>
    </w:tbl>
    <w:p w14:paraId="61DD02D6" w14:textId="77777777" w:rsidR="006B6EA0" w:rsidRPr="00F572E4" w:rsidRDefault="006B6EA0" w:rsidP="00F572E4">
      <w:pPr>
        <w:pStyle w:val="BodyText"/>
        <w:spacing w:line="360" w:lineRule="auto"/>
        <w:rPr>
          <w:b w:val="0"/>
        </w:rPr>
      </w:pPr>
    </w:p>
    <w:p w14:paraId="6F0FF2C8" w14:textId="53D9C266" w:rsidR="006B6EA0" w:rsidRPr="00F572E4" w:rsidRDefault="006B6EA0" w:rsidP="00F572E4">
      <w:pPr>
        <w:spacing w:line="360" w:lineRule="auto"/>
        <w:rPr>
          <w:sz w:val="24"/>
          <w:szCs w:val="24"/>
        </w:rPr>
      </w:pPr>
    </w:p>
    <w:p w14:paraId="64039865" w14:textId="78FA569F" w:rsidR="006B6EA0" w:rsidRPr="00F572E4" w:rsidRDefault="006B6EA0" w:rsidP="00F572E4">
      <w:pPr>
        <w:spacing w:line="360" w:lineRule="auto"/>
        <w:rPr>
          <w:sz w:val="24"/>
          <w:szCs w:val="24"/>
        </w:rPr>
      </w:pPr>
    </w:p>
    <w:p w14:paraId="36D9FC3C" w14:textId="63AE67FB" w:rsidR="006B6EA0" w:rsidRPr="00F572E4" w:rsidRDefault="006B6EA0" w:rsidP="00F572E4">
      <w:pPr>
        <w:spacing w:line="360" w:lineRule="auto"/>
        <w:rPr>
          <w:sz w:val="24"/>
          <w:szCs w:val="24"/>
        </w:rPr>
      </w:pPr>
    </w:p>
    <w:p w14:paraId="34D7EE63" w14:textId="5AE11C83" w:rsidR="006B6EA0" w:rsidRPr="00F572E4" w:rsidRDefault="006B6EA0" w:rsidP="00F572E4">
      <w:pPr>
        <w:spacing w:line="360" w:lineRule="auto"/>
        <w:rPr>
          <w:sz w:val="24"/>
          <w:szCs w:val="24"/>
        </w:rPr>
      </w:pPr>
    </w:p>
    <w:p w14:paraId="090FB18C" w14:textId="3A1B072D" w:rsidR="006B6EA0" w:rsidRPr="00F572E4" w:rsidRDefault="006B6EA0" w:rsidP="00F572E4">
      <w:pPr>
        <w:spacing w:line="360" w:lineRule="auto"/>
        <w:rPr>
          <w:sz w:val="24"/>
          <w:szCs w:val="24"/>
        </w:rPr>
      </w:pPr>
    </w:p>
    <w:p w14:paraId="39EF0F7B" w14:textId="2331BC20" w:rsidR="006B6EA0" w:rsidRPr="00F572E4" w:rsidRDefault="006B6EA0" w:rsidP="00F572E4">
      <w:pPr>
        <w:spacing w:line="360" w:lineRule="auto"/>
        <w:rPr>
          <w:sz w:val="24"/>
          <w:szCs w:val="24"/>
        </w:rPr>
      </w:pPr>
    </w:p>
    <w:p w14:paraId="460AD451" w14:textId="28800636" w:rsidR="006B6EA0" w:rsidRPr="00F572E4" w:rsidRDefault="006B6EA0" w:rsidP="00F572E4">
      <w:pPr>
        <w:spacing w:line="360" w:lineRule="auto"/>
        <w:rPr>
          <w:sz w:val="24"/>
          <w:szCs w:val="24"/>
        </w:rPr>
      </w:pPr>
    </w:p>
    <w:p w14:paraId="527B16D7" w14:textId="57280C0C" w:rsidR="006B6EA0" w:rsidRPr="00F572E4" w:rsidRDefault="006B6EA0" w:rsidP="00F572E4">
      <w:pPr>
        <w:spacing w:line="360" w:lineRule="auto"/>
        <w:rPr>
          <w:sz w:val="24"/>
          <w:szCs w:val="24"/>
        </w:rPr>
      </w:pPr>
    </w:p>
    <w:p w14:paraId="36630F50" w14:textId="114F3992" w:rsidR="006B6EA0" w:rsidRPr="00F572E4" w:rsidRDefault="006B6EA0" w:rsidP="00F572E4">
      <w:pPr>
        <w:spacing w:line="360" w:lineRule="auto"/>
        <w:rPr>
          <w:sz w:val="24"/>
          <w:szCs w:val="24"/>
        </w:rPr>
      </w:pPr>
    </w:p>
    <w:p w14:paraId="276050C9" w14:textId="3507F215" w:rsidR="006B6EA0" w:rsidRPr="00F572E4" w:rsidRDefault="006B6EA0" w:rsidP="00F572E4">
      <w:pPr>
        <w:spacing w:line="360" w:lineRule="auto"/>
        <w:rPr>
          <w:sz w:val="24"/>
          <w:szCs w:val="24"/>
        </w:rPr>
      </w:pPr>
    </w:p>
    <w:p w14:paraId="0CDED8EA" w14:textId="5C342ED8" w:rsidR="006B6EA0" w:rsidRPr="00F572E4" w:rsidRDefault="006B6EA0" w:rsidP="00F572E4">
      <w:pPr>
        <w:spacing w:line="360" w:lineRule="auto"/>
        <w:rPr>
          <w:sz w:val="24"/>
          <w:szCs w:val="24"/>
        </w:rPr>
      </w:pPr>
    </w:p>
    <w:p w14:paraId="58F60A41" w14:textId="71F44E21" w:rsidR="006B6EA0" w:rsidRPr="00F572E4" w:rsidRDefault="006B6EA0" w:rsidP="00F572E4">
      <w:pPr>
        <w:spacing w:line="360" w:lineRule="auto"/>
        <w:rPr>
          <w:sz w:val="24"/>
          <w:szCs w:val="24"/>
        </w:rPr>
      </w:pPr>
    </w:p>
    <w:p w14:paraId="4466451E" w14:textId="227676ED" w:rsidR="006B6EA0" w:rsidRPr="00F572E4" w:rsidRDefault="006B6EA0" w:rsidP="00F572E4">
      <w:pPr>
        <w:spacing w:line="360" w:lineRule="auto"/>
        <w:rPr>
          <w:sz w:val="24"/>
          <w:szCs w:val="24"/>
        </w:rPr>
      </w:pPr>
    </w:p>
    <w:p w14:paraId="35BD3292" w14:textId="3649E807" w:rsidR="006B6EA0" w:rsidRPr="00F572E4" w:rsidRDefault="006B6EA0" w:rsidP="00F572E4">
      <w:pPr>
        <w:spacing w:line="360" w:lineRule="auto"/>
        <w:rPr>
          <w:sz w:val="24"/>
          <w:szCs w:val="24"/>
        </w:rPr>
      </w:pPr>
    </w:p>
    <w:p w14:paraId="4C5717FA" w14:textId="443FBDF1" w:rsidR="006B6EA0" w:rsidRPr="00F572E4" w:rsidRDefault="006B6EA0" w:rsidP="00F572E4">
      <w:pPr>
        <w:spacing w:line="360" w:lineRule="auto"/>
        <w:rPr>
          <w:sz w:val="24"/>
          <w:szCs w:val="24"/>
        </w:rPr>
      </w:pPr>
    </w:p>
    <w:p w14:paraId="5C66A482" w14:textId="68C206E3" w:rsidR="006B6EA0" w:rsidRPr="00F572E4" w:rsidRDefault="006B6EA0" w:rsidP="00F572E4">
      <w:pPr>
        <w:spacing w:line="360" w:lineRule="auto"/>
        <w:rPr>
          <w:sz w:val="24"/>
          <w:szCs w:val="24"/>
        </w:rPr>
      </w:pPr>
    </w:p>
    <w:p w14:paraId="768F0F5F" w14:textId="694DB8B4" w:rsidR="006B6EA0" w:rsidRPr="00F572E4" w:rsidRDefault="006B6EA0" w:rsidP="00F572E4">
      <w:pPr>
        <w:spacing w:line="360" w:lineRule="auto"/>
        <w:rPr>
          <w:sz w:val="24"/>
          <w:szCs w:val="24"/>
        </w:rPr>
      </w:pPr>
    </w:p>
    <w:p w14:paraId="65B3C1B5" w14:textId="3C1B214F" w:rsidR="006B6EA0" w:rsidRPr="00F572E4" w:rsidRDefault="006B6EA0" w:rsidP="00F572E4">
      <w:pPr>
        <w:spacing w:line="360" w:lineRule="auto"/>
        <w:rPr>
          <w:sz w:val="24"/>
          <w:szCs w:val="24"/>
        </w:rPr>
      </w:pPr>
    </w:p>
    <w:p w14:paraId="77D9A465" w14:textId="7384A894" w:rsidR="006B6EA0" w:rsidRPr="00F572E4" w:rsidRDefault="006B6EA0" w:rsidP="00F572E4">
      <w:pPr>
        <w:spacing w:line="360" w:lineRule="auto"/>
        <w:rPr>
          <w:sz w:val="24"/>
          <w:szCs w:val="24"/>
        </w:rPr>
      </w:pPr>
    </w:p>
    <w:p w14:paraId="43443991" w14:textId="2B6136A2" w:rsidR="006B6EA0" w:rsidRPr="00F572E4" w:rsidRDefault="006B6EA0" w:rsidP="00F572E4">
      <w:pPr>
        <w:spacing w:line="360" w:lineRule="auto"/>
        <w:rPr>
          <w:sz w:val="24"/>
          <w:szCs w:val="24"/>
        </w:rPr>
      </w:pPr>
    </w:p>
    <w:p w14:paraId="4B79BF37" w14:textId="18A97D12" w:rsidR="006B6EA0" w:rsidRPr="00F572E4" w:rsidRDefault="006B6EA0" w:rsidP="00F572E4">
      <w:pPr>
        <w:spacing w:line="360" w:lineRule="auto"/>
        <w:rPr>
          <w:sz w:val="24"/>
          <w:szCs w:val="24"/>
        </w:rPr>
      </w:pPr>
    </w:p>
    <w:p w14:paraId="392FD815" w14:textId="7B816E79" w:rsidR="006B6EA0" w:rsidRPr="00F572E4" w:rsidRDefault="006B6EA0" w:rsidP="00F572E4">
      <w:pPr>
        <w:spacing w:line="360" w:lineRule="auto"/>
        <w:rPr>
          <w:sz w:val="24"/>
          <w:szCs w:val="24"/>
        </w:rPr>
      </w:pPr>
    </w:p>
    <w:p w14:paraId="2F7817C9" w14:textId="2D354F5D" w:rsidR="006B6EA0" w:rsidRPr="00F572E4" w:rsidRDefault="006B6EA0" w:rsidP="00F572E4">
      <w:pPr>
        <w:spacing w:line="360" w:lineRule="auto"/>
        <w:rPr>
          <w:sz w:val="24"/>
          <w:szCs w:val="24"/>
        </w:rPr>
      </w:pPr>
    </w:p>
    <w:p w14:paraId="7132785A" w14:textId="383FFF2B" w:rsidR="006B6EA0" w:rsidRPr="00F572E4" w:rsidRDefault="006B6EA0" w:rsidP="00F572E4">
      <w:pPr>
        <w:spacing w:line="360" w:lineRule="auto"/>
        <w:rPr>
          <w:sz w:val="24"/>
          <w:szCs w:val="24"/>
        </w:rPr>
      </w:pPr>
    </w:p>
    <w:p w14:paraId="0A2CF2CF" w14:textId="796BAF09" w:rsidR="006B6EA0" w:rsidRPr="00F572E4" w:rsidRDefault="006B6EA0" w:rsidP="00F572E4">
      <w:pPr>
        <w:spacing w:line="360" w:lineRule="auto"/>
        <w:rPr>
          <w:sz w:val="24"/>
          <w:szCs w:val="24"/>
        </w:rPr>
      </w:pPr>
    </w:p>
    <w:p w14:paraId="3326E32F" w14:textId="75E63FBD" w:rsidR="006B6EA0" w:rsidRPr="00F572E4" w:rsidRDefault="006B6EA0" w:rsidP="00F572E4">
      <w:pPr>
        <w:spacing w:line="360" w:lineRule="auto"/>
        <w:rPr>
          <w:sz w:val="24"/>
          <w:szCs w:val="24"/>
        </w:rPr>
      </w:pPr>
    </w:p>
    <w:p w14:paraId="1D28224F" w14:textId="27B8F2DD" w:rsidR="006B6EA0" w:rsidRPr="00F572E4" w:rsidRDefault="006B6EA0" w:rsidP="00F572E4">
      <w:pPr>
        <w:spacing w:line="360" w:lineRule="auto"/>
        <w:rPr>
          <w:sz w:val="24"/>
          <w:szCs w:val="24"/>
        </w:rPr>
      </w:pPr>
    </w:p>
    <w:p w14:paraId="7D49CAAB" w14:textId="12F0FFC7" w:rsidR="006B6EA0" w:rsidRPr="00F572E4" w:rsidRDefault="006B6EA0" w:rsidP="00F572E4">
      <w:pPr>
        <w:spacing w:line="360" w:lineRule="auto"/>
        <w:rPr>
          <w:sz w:val="24"/>
          <w:szCs w:val="24"/>
        </w:rPr>
      </w:pPr>
    </w:p>
    <w:p w14:paraId="4291404C" w14:textId="595C76A1" w:rsidR="006B6EA0" w:rsidRPr="00F572E4" w:rsidRDefault="006B6EA0" w:rsidP="00F572E4">
      <w:pPr>
        <w:spacing w:line="360" w:lineRule="auto"/>
        <w:rPr>
          <w:sz w:val="24"/>
          <w:szCs w:val="24"/>
        </w:rPr>
      </w:pPr>
    </w:p>
    <w:p w14:paraId="4B3FE238" w14:textId="6CD64F1D" w:rsidR="006B6EA0" w:rsidRPr="00F572E4" w:rsidRDefault="006B6EA0" w:rsidP="00F572E4">
      <w:pPr>
        <w:spacing w:line="360" w:lineRule="auto"/>
        <w:rPr>
          <w:sz w:val="24"/>
          <w:szCs w:val="24"/>
        </w:rPr>
      </w:pPr>
    </w:p>
    <w:p w14:paraId="74A60464" w14:textId="20037015" w:rsidR="006B6EA0" w:rsidRPr="00F572E4" w:rsidRDefault="006B6EA0" w:rsidP="00F572E4">
      <w:pPr>
        <w:spacing w:line="360" w:lineRule="auto"/>
        <w:rPr>
          <w:sz w:val="24"/>
          <w:szCs w:val="24"/>
        </w:rPr>
      </w:pPr>
    </w:p>
    <w:p w14:paraId="0A70B42F" w14:textId="77777777" w:rsidR="006B6EA0" w:rsidRPr="00F572E4" w:rsidRDefault="006B6EA0" w:rsidP="00F572E4">
      <w:pPr>
        <w:spacing w:before="80" w:line="360" w:lineRule="auto"/>
        <w:rPr>
          <w:b/>
          <w:sz w:val="24"/>
          <w:szCs w:val="24"/>
        </w:rPr>
      </w:pPr>
      <w:r w:rsidRPr="00F572E4">
        <w:rPr>
          <w:b/>
          <w:sz w:val="24"/>
          <w:szCs w:val="24"/>
        </w:rPr>
        <w:lastRenderedPageBreak/>
        <w:t>Use-Case Template for Feedback</w:t>
      </w:r>
    </w:p>
    <w:p w14:paraId="3EEFA3EE" w14:textId="7AA0439B" w:rsidR="006B6EA0" w:rsidRPr="00F572E4" w:rsidRDefault="006B6EA0" w:rsidP="00F572E4">
      <w:pPr>
        <w:spacing w:line="360" w:lineRule="auto"/>
        <w:rPr>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7"/>
        <w:gridCol w:w="4527"/>
      </w:tblGrid>
      <w:tr w:rsidR="006B6EA0" w:rsidRPr="00F572E4" w14:paraId="1DF9E5C7" w14:textId="77777777" w:rsidTr="006B6EA0">
        <w:trPr>
          <w:trHeight w:val="350"/>
        </w:trPr>
        <w:tc>
          <w:tcPr>
            <w:tcW w:w="3387" w:type="dxa"/>
          </w:tcPr>
          <w:p w14:paraId="6B3D2246" w14:textId="77777777" w:rsidR="006B6EA0" w:rsidRPr="00F572E4" w:rsidRDefault="006B6EA0" w:rsidP="00F572E4">
            <w:pPr>
              <w:pStyle w:val="TableParagraph"/>
              <w:spacing w:line="360" w:lineRule="auto"/>
              <w:ind w:left="105"/>
              <w:rPr>
                <w:sz w:val="24"/>
                <w:szCs w:val="24"/>
              </w:rPr>
            </w:pPr>
            <w:r w:rsidRPr="00F572E4">
              <w:rPr>
                <w:sz w:val="24"/>
                <w:szCs w:val="24"/>
              </w:rPr>
              <w:t>1. USE CASE TITLE</w:t>
            </w:r>
          </w:p>
        </w:tc>
        <w:tc>
          <w:tcPr>
            <w:tcW w:w="4527" w:type="dxa"/>
          </w:tcPr>
          <w:p w14:paraId="2358BA90" w14:textId="790F4A1B" w:rsidR="006B6EA0" w:rsidRPr="00F572E4" w:rsidRDefault="00F572E4" w:rsidP="00F572E4">
            <w:pPr>
              <w:pStyle w:val="TableParagraph"/>
              <w:spacing w:line="360" w:lineRule="auto"/>
              <w:ind w:left="104"/>
              <w:rPr>
                <w:sz w:val="24"/>
                <w:szCs w:val="24"/>
              </w:rPr>
            </w:pPr>
            <w:r w:rsidRPr="00F572E4">
              <w:rPr>
                <w:sz w:val="24"/>
                <w:szCs w:val="24"/>
              </w:rPr>
              <w:t>feedback</w:t>
            </w:r>
          </w:p>
        </w:tc>
      </w:tr>
      <w:tr w:rsidR="006B6EA0" w:rsidRPr="00F572E4" w14:paraId="27646CFD" w14:textId="77777777" w:rsidTr="006B6EA0">
        <w:trPr>
          <w:trHeight w:val="350"/>
        </w:trPr>
        <w:tc>
          <w:tcPr>
            <w:tcW w:w="3387" w:type="dxa"/>
          </w:tcPr>
          <w:p w14:paraId="16F0D75E" w14:textId="77777777" w:rsidR="006B6EA0" w:rsidRPr="00F572E4" w:rsidRDefault="006B6EA0" w:rsidP="00F572E4">
            <w:pPr>
              <w:pStyle w:val="TableParagraph"/>
              <w:spacing w:line="360" w:lineRule="auto"/>
              <w:ind w:left="105"/>
              <w:rPr>
                <w:sz w:val="24"/>
                <w:szCs w:val="24"/>
              </w:rPr>
            </w:pPr>
            <w:r w:rsidRPr="00F572E4">
              <w:rPr>
                <w:sz w:val="24"/>
                <w:szCs w:val="24"/>
              </w:rPr>
              <w:t>2.ABBREVIATED TITILE</w:t>
            </w:r>
          </w:p>
        </w:tc>
        <w:tc>
          <w:tcPr>
            <w:tcW w:w="4527" w:type="dxa"/>
          </w:tcPr>
          <w:p w14:paraId="3082DCFC" w14:textId="057B9153" w:rsidR="006B6EA0" w:rsidRPr="00F572E4" w:rsidRDefault="00F572E4" w:rsidP="00F572E4">
            <w:pPr>
              <w:pStyle w:val="TableParagraph"/>
              <w:spacing w:line="360" w:lineRule="auto"/>
              <w:ind w:left="104"/>
              <w:rPr>
                <w:sz w:val="24"/>
                <w:szCs w:val="24"/>
              </w:rPr>
            </w:pPr>
            <w:r w:rsidRPr="00F572E4">
              <w:rPr>
                <w:sz w:val="24"/>
                <w:szCs w:val="24"/>
              </w:rPr>
              <w:t>feedback</w:t>
            </w:r>
          </w:p>
        </w:tc>
      </w:tr>
      <w:tr w:rsidR="006B6EA0" w:rsidRPr="00F572E4" w14:paraId="251785B0" w14:textId="77777777" w:rsidTr="006B6EA0">
        <w:trPr>
          <w:trHeight w:val="255"/>
        </w:trPr>
        <w:tc>
          <w:tcPr>
            <w:tcW w:w="3387" w:type="dxa"/>
          </w:tcPr>
          <w:p w14:paraId="52B5FDA6" w14:textId="77777777" w:rsidR="006B6EA0" w:rsidRPr="00F572E4" w:rsidRDefault="006B6EA0" w:rsidP="00F572E4">
            <w:pPr>
              <w:pStyle w:val="TableParagraph"/>
              <w:spacing w:line="360" w:lineRule="auto"/>
              <w:ind w:left="105"/>
              <w:rPr>
                <w:sz w:val="24"/>
                <w:szCs w:val="24"/>
              </w:rPr>
            </w:pPr>
            <w:r w:rsidRPr="00F572E4">
              <w:rPr>
                <w:sz w:val="24"/>
                <w:szCs w:val="24"/>
              </w:rPr>
              <w:t>3.USE CASE ID</w:t>
            </w:r>
          </w:p>
        </w:tc>
        <w:tc>
          <w:tcPr>
            <w:tcW w:w="4527" w:type="dxa"/>
          </w:tcPr>
          <w:p w14:paraId="2AD0BE0B" w14:textId="66621875" w:rsidR="006B6EA0" w:rsidRPr="00F572E4" w:rsidRDefault="00F572E4" w:rsidP="00F572E4">
            <w:pPr>
              <w:pStyle w:val="TableParagraph"/>
              <w:spacing w:line="360" w:lineRule="auto"/>
              <w:ind w:left="104"/>
              <w:rPr>
                <w:sz w:val="24"/>
                <w:szCs w:val="24"/>
              </w:rPr>
            </w:pPr>
            <w:r w:rsidRPr="00F572E4">
              <w:rPr>
                <w:sz w:val="24"/>
                <w:szCs w:val="24"/>
              </w:rPr>
              <w:t>7</w:t>
            </w:r>
          </w:p>
        </w:tc>
      </w:tr>
      <w:tr w:rsidR="006B6EA0" w:rsidRPr="00F572E4" w14:paraId="40FB6860" w14:textId="77777777" w:rsidTr="006B6EA0">
        <w:trPr>
          <w:trHeight w:val="345"/>
        </w:trPr>
        <w:tc>
          <w:tcPr>
            <w:tcW w:w="3387" w:type="dxa"/>
          </w:tcPr>
          <w:p w14:paraId="127074AD" w14:textId="77777777" w:rsidR="006B6EA0" w:rsidRPr="00F572E4" w:rsidRDefault="006B6EA0" w:rsidP="00F572E4">
            <w:pPr>
              <w:pStyle w:val="TableParagraph"/>
              <w:spacing w:line="360" w:lineRule="auto"/>
              <w:ind w:left="105"/>
              <w:rPr>
                <w:sz w:val="24"/>
                <w:szCs w:val="24"/>
              </w:rPr>
            </w:pPr>
            <w:r w:rsidRPr="00F572E4">
              <w:rPr>
                <w:sz w:val="24"/>
                <w:szCs w:val="24"/>
              </w:rPr>
              <w:t>4.ACTORS</w:t>
            </w:r>
          </w:p>
        </w:tc>
        <w:tc>
          <w:tcPr>
            <w:tcW w:w="4527" w:type="dxa"/>
          </w:tcPr>
          <w:p w14:paraId="7F38CC1D" w14:textId="33CA75D3" w:rsidR="006B6EA0" w:rsidRPr="00F572E4" w:rsidRDefault="00F572E4" w:rsidP="00F572E4">
            <w:pPr>
              <w:pStyle w:val="TableParagraph"/>
              <w:spacing w:line="360" w:lineRule="auto"/>
              <w:ind w:left="104"/>
              <w:rPr>
                <w:sz w:val="24"/>
                <w:szCs w:val="24"/>
              </w:rPr>
            </w:pPr>
            <w:r w:rsidRPr="00F572E4">
              <w:rPr>
                <w:sz w:val="24"/>
                <w:szCs w:val="24"/>
              </w:rPr>
              <w:t>mentor, student</w:t>
            </w:r>
          </w:p>
        </w:tc>
      </w:tr>
      <w:tr w:rsidR="006B6EA0" w:rsidRPr="00F572E4" w14:paraId="5E6E4D9D" w14:textId="77777777" w:rsidTr="006B6EA0">
        <w:trPr>
          <w:trHeight w:val="760"/>
        </w:trPr>
        <w:tc>
          <w:tcPr>
            <w:tcW w:w="3387" w:type="dxa"/>
          </w:tcPr>
          <w:p w14:paraId="07DFFDD3" w14:textId="77777777" w:rsidR="006B6EA0" w:rsidRPr="00F572E4" w:rsidRDefault="006B6EA0" w:rsidP="00F572E4">
            <w:pPr>
              <w:pStyle w:val="TableParagraph"/>
              <w:spacing w:line="360" w:lineRule="auto"/>
              <w:ind w:left="105"/>
              <w:rPr>
                <w:sz w:val="24"/>
                <w:szCs w:val="24"/>
              </w:rPr>
            </w:pPr>
            <w:r w:rsidRPr="00F572E4">
              <w:rPr>
                <w:sz w:val="24"/>
                <w:szCs w:val="24"/>
              </w:rPr>
              <w:t>5.DESCRIPTION</w:t>
            </w:r>
          </w:p>
        </w:tc>
        <w:tc>
          <w:tcPr>
            <w:tcW w:w="4527" w:type="dxa"/>
          </w:tcPr>
          <w:p w14:paraId="37193E0D" w14:textId="760FA7FF" w:rsidR="006B6EA0" w:rsidRPr="00F572E4" w:rsidRDefault="00F572E4" w:rsidP="00F572E4">
            <w:pPr>
              <w:widowControl/>
              <w:adjustRightInd w:val="0"/>
              <w:spacing w:line="360" w:lineRule="auto"/>
              <w:rPr>
                <w:rFonts w:eastAsiaTheme="minorHAnsi"/>
                <w:sz w:val="24"/>
                <w:szCs w:val="24"/>
                <w:lang w:val="en-IN" w:bidi="pa-IN"/>
              </w:rPr>
            </w:pPr>
            <w:r w:rsidRPr="00F572E4">
              <w:rPr>
                <w:rFonts w:eastAsiaTheme="minorHAnsi"/>
                <w:sz w:val="24"/>
                <w:szCs w:val="24"/>
                <w:lang w:val="en-IN" w:bidi="pa-IN"/>
              </w:rPr>
              <w:t xml:space="preserve"> a feedback is given by mentor and </w:t>
            </w:r>
            <w:r w:rsidR="00C103A1" w:rsidRPr="00F572E4">
              <w:rPr>
                <w:rFonts w:eastAsiaTheme="minorHAnsi"/>
                <w:sz w:val="24"/>
                <w:szCs w:val="24"/>
                <w:lang w:val="en-IN" w:bidi="pa-IN"/>
              </w:rPr>
              <w:t>student, and</w:t>
            </w:r>
            <w:r w:rsidRPr="00F572E4">
              <w:rPr>
                <w:rFonts w:eastAsiaTheme="minorHAnsi"/>
                <w:sz w:val="24"/>
                <w:szCs w:val="24"/>
                <w:lang w:val="en-IN" w:bidi="pa-IN"/>
              </w:rPr>
              <w:t xml:space="preserve"> details remain   </w:t>
            </w:r>
            <w:r w:rsidR="00C103A1" w:rsidRPr="00F572E4">
              <w:rPr>
                <w:rFonts w:eastAsiaTheme="minorHAnsi"/>
                <w:sz w:val="24"/>
                <w:szCs w:val="24"/>
                <w:lang w:val="en-IN" w:bidi="pa-IN"/>
              </w:rPr>
              <w:t>anonymous</w:t>
            </w:r>
            <w:r w:rsidRPr="00F572E4">
              <w:rPr>
                <w:rFonts w:eastAsiaTheme="minorHAnsi"/>
                <w:sz w:val="24"/>
                <w:szCs w:val="24"/>
                <w:lang w:val="en-IN" w:bidi="pa-IN"/>
              </w:rPr>
              <w:t xml:space="preserve"> and admin should be  able to comment on the feedback</w:t>
            </w:r>
          </w:p>
        </w:tc>
      </w:tr>
      <w:tr w:rsidR="006B6EA0" w:rsidRPr="00F572E4" w14:paraId="00261FE9" w14:textId="77777777" w:rsidTr="006B6EA0">
        <w:trPr>
          <w:trHeight w:val="614"/>
        </w:trPr>
        <w:tc>
          <w:tcPr>
            <w:tcW w:w="3387" w:type="dxa"/>
          </w:tcPr>
          <w:p w14:paraId="48A47885" w14:textId="77777777" w:rsidR="006B6EA0" w:rsidRPr="00F572E4" w:rsidRDefault="006B6EA0" w:rsidP="00F572E4">
            <w:pPr>
              <w:pStyle w:val="TableParagraph"/>
              <w:spacing w:line="360" w:lineRule="auto"/>
              <w:ind w:left="105"/>
              <w:rPr>
                <w:sz w:val="24"/>
                <w:szCs w:val="24"/>
              </w:rPr>
            </w:pPr>
            <w:r w:rsidRPr="00F572E4">
              <w:rPr>
                <w:sz w:val="24"/>
                <w:szCs w:val="24"/>
              </w:rPr>
              <w:t>5.1PRE-CONDITIONS:</w:t>
            </w:r>
          </w:p>
        </w:tc>
        <w:tc>
          <w:tcPr>
            <w:tcW w:w="4527" w:type="dxa"/>
          </w:tcPr>
          <w:p w14:paraId="68B06327" w14:textId="77CE2A29" w:rsidR="006B6EA0" w:rsidRPr="00F572E4" w:rsidRDefault="00F572E4" w:rsidP="00F572E4">
            <w:pPr>
              <w:widowControl/>
              <w:adjustRightInd w:val="0"/>
              <w:spacing w:line="360" w:lineRule="auto"/>
              <w:rPr>
                <w:rFonts w:eastAsiaTheme="minorHAnsi"/>
                <w:sz w:val="24"/>
                <w:szCs w:val="24"/>
                <w:lang w:val="en-IN" w:bidi="pa-IN"/>
              </w:rPr>
            </w:pPr>
            <w:r w:rsidRPr="00F572E4">
              <w:rPr>
                <w:rFonts w:eastAsiaTheme="minorHAnsi"/>
                <w:sz w:val="24"/>
                <w:szCs w:val="24"/>
                <w:lang w:val="en-IN" w:bidi="pa-IN"/>
              </w:rPr>
              <w:t>system must be connected to the</w:t>
            </w:r>
          </w:p>
          <w:p w14:paraId="51D8AB07" w14:textId="4F720EE0" w:rsidR="006B6EA0" w:rsidRPr="00F572E4" w:rsidRDefault="00F572E4" w:rsidP="00F572E4">
            <w:pPr>
              <w:pStyle w:val="TableParagraph"/>
              <w:spacing w:line="360" w:lineRule="auto"/>
              <w:rPr>
                <w:rFonts w:eastAsiaTheme="minorHAnsi"/>
                <w:sz w:val="24"/>
                <w:szCs w:val="24"/>
                <w:lang w:val="en-IN" w:bidi="pa-IN"/>
              </w:rPr>
            </w:pPr>
            <w:r w:rsidRPr="00F572E4">
              <w:rPr>
                <w:rFonts w:eastAsiaTheme="minorHAnsi"/>
                <w:sz w:val="24"/>
                <w:szCs w:val="24"/>
                <w:lang w:val="en-IN" w:bidi="pa-IN"/>
              </w:rPr>
              <w:t>network. users should be logged in.</w:t>
            </w:r>
          </w:p>
        </w:tc>
      </w:tr>
      <w:tr w:rsidR="006B6EA0" w:rsidRPr="00F572E4" w14:paraId="469F227A" w14:textId="77777777" w:rsidTr="006B6EA0">
        <w:trPr>
          <w:trHeight w:val="2133"/>
        </w:trPr>
        <w:tc>
          <w:tcPr>
            <w:tcW w:w="3387" w:type="dxa"/>
          </w:tcPr>
          <w:p w14:paraId="51A2E47E" w14:textId="77777777" w:rsidR="006B6EA0" w:rsidRPr="00F572E4" w:rsidRDefault="006B6EA0" w:rsidP="00F572E4">
            <w:pPr>
              <w:pStyle w:val="TableParagraph"/>
              <w:spacing w:line="360" w:lineRule="auto"/>
              <w:ind w:left="105"/>
              <w:rPr>
                <w:sz w:val="24"/>
                <w:szCs w:val="24"/>
              </w:rPr>
            </w:pPr>
            <w:r w:rsidRPr="00F572E4">
              <w:rPr>
                <w:sz w:val="24"/>
                <w:szCs w:val="24"/>
              </w:rPr>
              <w:t>5.2TASK-SEQUENCE</w:t>
            </w:r>
          </w:p>
        </w:tc>
        <w:tc>
          <w:tcPr>
            <w:tcW w:w="4527" w:type="dxa"/>
          </w:tcPr>
          <w:p w14:paraId="71248E1D" w14:textId="77572220" w:rsidR="006B6EA0" w:rsidRPr="00F572E4" w:rsidRDefault="00F572E4" w:rsidP="00F572E4">
            <w:pPr>
              <w:widowControl/>
              <w:adjustRightInd w:val="0"/>
              <w:spacing w:line="360" w:lineRule="auto"/>
              <w:rPr>
                <w:rFonts w:eastAsiaTheme="minorHAnsi"/>
                <w:sz w:val="24"/>
                <w:szCs w:val="24"/>
                <w:lang w:val="en-IN" w:bidi="pa-IN"/>
              </w:rPr>
            </w:pPr>
            <w:r w:rsidRPr="00F572E4">
              <w:rPr>
                <w:rFonts w:eastAsiaTheme="minorHAnsi"/>
                <w:sz w:val="24"/>
                <w:szCs w:val="24"/>
                <w:lang w:val="en-IN" w:bidi="pa-IN"/>
              </w:rPr>
              <w:t>1. the mentor / student would click on the “feedback”.</w:t>
            </w:r>
          </w:p>
          <w:p w14:paraId="226CDCAF" w14:textId="582D4A07" w:rsidR="006B6EA0" w:rsidRPr="00F572E4" w:rsidRDefault="00F572E4" w:rsidP="00F572E4">
            <w:pPr>
              <w:widowControl/>
              <w:adjustRightInd w:val="0"/>
              <w:spacing w:line="360" w:lineRule="auto"/>
              <w:rPr>
                <w:rFonts w:eastAsiaTheme="minorHAnsi"/>
                <w:sz w:val="24"/>
                <w:szCs w:val="24"/>
                <w:lang w:val="en-IN" w:bidi="pa-IN"/>
              </w:rPr>
            </w:pPr>
            <w:r w:rsidRPr="00F572E4">
              <w:rPr>
                <w:rFonts w:eastAsiaTheme="minorHAnsi"/>
                <w:sz w:val="24"/>
                <w:szCs w:val="24"/>
                <w:lang w:val="en-IN" w:bidi="pa-IN"/>
              </w:rPr>
              <w:t>2. a window would open prompting the please give your feedback.</w:t>
            </w:r>
          </w:p>
          <w:p w14:paraId="455AD9A6" w14:textId="1D1FB268" w:rsidR="006B6EA0" w:rsidRPr="00F572E4" w:rsidRDefault="00F572E4" w:rsidP="00F572E4">
            <w:pPr>
              <w:widowControl/>
              <w:adjustRightInd w:val="0"/>
              <w:spacing w:line="360" w:lineRule="auto"/>
              <w:rPr>
                <w:rFonts w:eastAsiaTheme="minorHAnsi"/>
                <w:sz w:val="24"/>
                <w:szCs w:val="24"/>
                <w:lang w:val="en-IN" w:bidi="pa-IN"/>
              </w:rPr>
            </w:pPr>
            <w:r w:rsidRPr="00F572E4">
              <w:rPr>
                <w:rFonts w:eastAsiaTheme="minorHAnsi"/>
                <w:sz w:val="24"/>
                <w:szCs w:val="24"/>
                <w:lang w:val="en-IN" w:bidi="pa-IN"/>
              </w:rPr>
              <w:t>3. the inputted data is then sent to the moderator/ reviewer.</w:t>
            </w:r>
          </w:p>
          <w:p w14:paraId="495C985C" w14:textId="345D2830" w:rsidR="006B6EA0" w:rsidRPr="00F572E4" w:rsidRDefault="00F572E4" w:rsidP="00F572E4">
            <w:pPr>
              <w:widowControl/>
              <w:adjustRightInd w:val="0"/>
              <w:spacing w:line="360" w:lineRule="auto"/>
              <w:rPr>
                <w:rFonts w:eastAsiaTheme="minorHAnsi"/>
                <w:sz w:val="24"/>
                <w:szCs w:val="24"/>
                <w:lang w:val="en-IN" w:bidi="pa-IN"/>
              </w:rPr>
            </w:pPr>
            <w:r w:rsidRPr="00F572E4">
              <w:rPr>
                <w:rFonts w:eastAsiaTheme="minorHAnsi"/>
                <w:sz w:val="24"/>
                <w:szCs w:val="24"/>
                <w:lang w:val="en-IN" w:bidi="pa-IN"/>
              </w:rPr>
              <w:t>4. moderator/ reviewer should give a comment to the employee.</w:t>
            </w:r>
          </w:p>
          <w:p w14:paraId="004DE036" w14:textId="77777777" w:rsidR="006B6EA0" w:rsidRPr="00F572E4" w:rsidRDefault="006B6EA0" w:rsidP="00F572E4">
            <w:pPr>
              <w:spacing w:line="360" w:lineRule="auto"/>
              <w:rPr>
                <w:sz w:val="24"/>
                <w:szCs w:val="24"/>
              </w:rPr>
            </w:pPr>
          </w:p>
        </w:tc>
      </w:tr>
      <w:tr w:rsidR="006B6EA0" w:rsidRPr="00F572E4" w14:paraId="3C2BD0DD" w14:textId="77777777" w:rsidTr="006B6EA0">
        <w:trPr>
          <w:trHeight w:val="510"/>
        </w:trPr>
        <w:tc>
          <w:tcPr>
            <w:tcW w:w="3387" w:type="dxa"/>
          </w:tcPr>
          <w:p w14:paraId="61FA7843" w14:textId="64A15EEF" w:rsidR="006B6EA0" w:rsidRPr="00F572E4" w:rsidRDefault="006B6EA0" w:rsidP="00F572E4">
            <w:pPr>
              <w:pStyle w:val="TableParagraph"/>
              <w:spacing w:line="360" w:lineRule="auto"/>
              <w:ind w:left="105"/>
              <w:rPr>
                <w:sz w:val="24"/>
                <w:szCs w:val="24"/>
              </w:rPr>
            </w:pPr>
            <w:r w:rsidRPr="00F572E4">
              <w:rPr>
                <w:sz w:val="24"/>
                <w:szCs w:val="24"/>
              </w:rPr>
              <w:t>5.3POST-CONDITIONS:</w:t>
            </w:r>
          </w:p>
        </w:tc>
        <w:tc>
          <w:tcPr>
            <w:tcW w:w="4527" w:type="dxa"/>
          </w:tcPr>
          <w:p w14:paraId="60E497AD" w14:textId="36762DDD" w:rsidR="006B6EA0" w:rsidRPr="00F572E4" w:rsidRDefault="00F572E4" w:rsidP="00F572E4">
            <w:pPr>
              <w:widowControl/>
              <w:adjustRightInd w:val="0"/>
              <w:spacing w:line="360" w:lineRule="auto"/>
              <w:rPr>
                <w:rFonts w:eastAsiaTheme="minorHAnsi"/>
                <w:sz w:val="24"/>
                <w:szCs w:val="24"/>
                <w:lang w:val="en-IN" w:bidi="pa-IN"/>
              </w:rPr>
            </w:pPr>
            <w:r w:rsidRPr="00F572E4">
              <w:rPr>
                <w:rFonts w:eastAsiaTheme="minorHAnsi"/>
                <w:sz w:val="24"/>
                <w:szCs w:val="24"/>
                <w:lang w:val="en-IN" w:bidi="pa-IN"/>
              </w:rPr>
              <w:t>after getting the proper resolve</w:t>
            </w:r>
          </w:p>
          <w:p w14:paraId="3C9BB2EC" w14:textId="3B128761" w:rsidR="006B6EA0" w:rsidRPr="00F572E4" w:rsidRDefault="00F572E4" w:rsidP="00F572E4">
            <w:pPr>
              <w:widowControl/>
              <w:adjustRightInd w:val="0"/>
              <w:spacing w:line="360" w:lineRule="auto"/>
              <w:rPr>
                <w:rFonts w:eastAsiaTheme="minorHAnsi"/>
                <w:sz w:val="24"/>
                <w:szCs w:val="24"/>
                <w:lang w:val="en-IN" w:bidi="pa-IN"/>
              </w:rPr>
            </w:pPr>
            <w:r w:rsidRPr="00F572E4">
              <w:rPr>
                <w:rFonts w:eastAsiaTheme="minorHAnsi"/>
                <w:sz w:val="24"/>
                <w:szCs w:val="24"/>
                <w:lang w:val="en-IN" w:bidi="pa-IN"/>
              </w:rPr>
              <w:t>feedback and the comment is saved in a database.</w:t>
            </w:r>
          </w:p>
        </w:tc>
      </w:tr>
      <w:tr w:rsidR="006B6EA0" w:rsidRPr="00F572E4" w14:paraId="3BF29E68" w14:textId="77777777" w:rsidTr="006B6EA0">
        <w:trPr>
          <w:trHeight w:val="343"/>
        </w:trPr>
        <w:tc>
          <w:tcPr>
            <w:tcW w:w="3387" w:type="dxa"/>
          </w:tcPr>
          <w:p w14:paraId="77F892E9" w14:textId="77777777" w:rsidR="006B6EA0" w:rsidRPr="00F572E4" w:rsidRDefault="006B6EA0" w:rsidP="00F572E4">
            <w:pPr>
              <w:pStyle w:val="TableParagraph"/>
              <w:spacing w:line="360" w:lineRule="auto"/>
              <w:ind w:left="105"/>
              <w:rPr>
                <w:sz w:val="24"/>
                <w:szCs w:val="24"/>
              </w:rPr>
            </w:pPr>
            <w:r w:rsidRPr="00F572E4">
              <w:rPr>
                <w:sz w:val="24"/>
                <w:szCs w:val="24"/>
              </w:rPr>
              <w:t>6. MODIFICATION HISTORY:</w:t>
            </w:r>
          </w:p>
        </w:tc>
        <w:tc>
          <w:tcPr>
            <w:tcW w:w="4527" w:type="dxa"/>
          </w:tcPr>
          <w:p w14:paraId="1628F2AD" w14:textId="77777777" w:rsidR="006B6EA0" w:rsidRPr="00F572E4" w:rsidRDefault="006B6EA0" w:rsidP="00F572E4">
            <w:pPr>
              <w:pStyle w:val="TableParagraph"/>
              <w:spacing w:line="360" w:lineRule="auto"/>
              <w:rPr>
                <w:sz w:val="24"/>
                <w:szCs w:val="24"/>
              </w:rPr>
            </w:pPr>
          </w:p>
        </w:tc>
      </w:tr>
      <w:tr w:rsidR="006B6EA0" w:rsidRPr="00F572E4" w14:paraId="5847BD90" w14:textId="77777777" w:rsidTr="006B6EA0">
        <w:trPr>
          <w:trHeight w:val="370"/>
        </w:trPr>
        <w:tc>
          <w:tcPr>
            <w:tcW w:w="3387" w:type="dxa"/>
          </w:tcPr>
          <w:p w14:paraId="65B3C12A" w14:textId="77777777" w:rsidR="006B6EA0" w:rsidRPr="00F572E4" w:rsidRDefault="006B6EA0" w:rsidP="00F572E4">
            <w:pPr>
              <w:pStyle w:val="TableParagraph"/>
              <w:spacing w:line="360" w:lineRule="auto"/>
              <w:ind w:left="105"/>
              <w:rPr>
                <w:sz w:val="24"/>
                <w:szCs w:val="24"/>
              </w:rPr>
            </w:pPr>
            <w:r w:rsidRPr="00F572E4">
              <w:rPr>
                <w:sz w:val="24"/>
                <w:szCs w:val="24"/>
              </w:rPr>
              <w:t>7.AUTHOR:</w:t>
            </w:r>
          </w:p>
        </w:tc>
        <w:tc>
          <w:tcPr>
            <w:tcW w:w="4527" w:type="dxa"/>
          </w:tcPr>
          <w:p w14:paraId="3C0649BD" w14:textId="77777777" w:rsidR="006B6EA0" w:rsidRPr="00F572E4" w:rsidRDefault="006B6EA0" w:rsidP="00F572E4">
            <w:pPr>
              <w:pStyle w:val="TableParagraph"/>
              <w:spacing w:line="360" w:lineRule="auto"/>
              <w:rPr>
                <w:sz w:val="24"/>
                <w:szCs w:val="24"/>
              </w:rPr>
            </w:pPr>
          </w:p>
        </w:tc>
      </w:tr>
    </w:tbl>
    <w:p w14:paraId="714E7DCD" w14:textId="4A4D79D4" w:rsidR="006B6EA0" w:rsidRDefault="006B6EA0" w:rsidP="00F572E4">
      <w:pPr>
        <w:spacing w:line="360" w:lineRule="auto"/>
        <w:rPr>
          <w:sz w:val="24"/>
          <w:szCs w:val="24"/>
        </w:rPr>
      </w:pPr>
    </w:p>
    <w:p w14:paraId="19478B64" w14:textId="68BB38D8" w:rsidR="00F572E4" w:rsidRDefault="00F572E4" w:rsidP="00F572E4">
      <w:pPr>
        <w:spacing w:line="360" w:lineRule="auto"/>
        <w:rPr>
          <w:sz w:val="24"/>
          <w:szCs w:val="24"/>
        </w:rPr>
      </w:pPr>
    </w:p>
    <w:p w14:paraId="7180952D" w14:textId="6CE7CFF6" w:rsidR="00F572E4" w:rsidRDefault="00F572E4" w:rsidP="00F572E4">
      <w:pPr>
        <w:spacing w:line="360" w:lineRule="auto"/>
        <w:rPr>
          <w:sz w:val="24"/>
          <w:szCs w:val="24"/>
        </w:rPr>
      </w:pPr>
    </w:p>
    <w:p w14:paraId="142210DF" w14:textId="79EE0244" w:rsidR="00F572E4" w:rsidRDefault="00F572E4" w:rsidP="00F572E4">
      <w:pPr>
        <w:spacing w:line="360" w:lineRule="auto"/>
        <w:rPr>
          <w:sz w:val="24"/>
          <w:szCs w:val="24"/>
        </w:rPr>
      </w:pPr>
    </w:p>
    <w:p w14:paraId="3AD9E0F1" w14:textId="5397494D" w:rsidR="00F572E4" w:rsidRDefault="00F572E4" w:rsidP="00F572E4">
      <w:pPr>
        <w:spacing w:line="360" w:lineRule="auto"/>
        <w:rPr>
          <w:sz w:val="24"/>
          <w:szCs w:val="24"/>
        </w:rPr>
      </w:pPr>
    </w:p>
    <w:p w14:paraId="7FC92A81" w14:textId="77777777" w:rsidR="00F572E4" w:rsidRPr="00F572E4" w:rsidRDefault="00F572E4" w:rsidP="00F572E4">
      <w:pPr>
        <w:spacing w:line="360" w:lineRule="auto"/>
        <w:rPr>
          <w:sz w:val="24"/>
          <w:szCs w:val="24"/>
        </w:rPr>
      </w:pPr>
    </w:p>
    <w:p w14:paraId="4DDAE41C" w14:textId="616DDD17" w:rsidR="006B6EA0" w:rsidRPr="00F572E4" w:rsidRDefault="006B6EA0" w:rsidP="00F572E4">
      <w:pPr>
        <w:spacing w:line="360" w:lineRule="auto"/>
        <w:rPr>
          <w:sz w:val="24"/>
          <w:szCs w:val="24"/>
        </w:rPr>
      </w:pPr>
    </w:p>
    <w:p w14:paraId="6DE58381" w14:textId="77777777" w:rsidR="00C103A1" w:rsidRDefault="00C103A1" w:rsidP="00F572E4">
      <w:pPr>
        <w:spacing w:before="80" w:line="360" w:lineRule="auto"/>
        <w:rPr>
          <w:b/>
          <w:sz w:val="24"/>
          <w:szCs w:val="24"/>
        </w:rPr>
      </w:pPr>
    </w:p>
    <w:p w14:paraId="42430506" w14:textId="51ACD147" w:rsidR="006B6EA0" w:rsidRPr="00F572E4" w:rsidRDefault="006B6EA0" w:rsidP="00F572E4">
      <w:pPr>
        <w:spacing w:before="80" w:line="360" w:lineRule="auto"/>
        <w:rPr>
          <w:b/>
          <w:sz w:val="24"/>
          <w:szCs w:val="24"/>
        </w:rPr>
      </w:pPr>
      <w:r w:rsidRPr="00F572E4">
        <w:rPr>
          <w:b/>
          <w:sz w:val="24"/>
          <w:szCs w:val="24"/>
        </w:rPr>
        <w:lastRenderedPageBreak/>
        <w:t xml:space="preserve">Use-Case Template for Post Projects </w:t>
      </w:r>
    </w:p>
    <w:p w14:paraId="62D8F7F4" w14:textId="38AD293A" w:rsidR="006B6EA0" w:rsidRPr="00F572E4" w:rsidRDefault="006B6EA0" w:rsidP="00F572E4">
      <w:pPr>
        <w:spacing w:before="80" w:line="360" w:lineRule="auto"/>
        <w:rPr>
          <w:b/>
          <w:sz w:val="24"/>
          <w:szCs w:val="24"/>
        </w:rPr>
      </w:pPr>
    </w:p>
    <w:tbl>
      <w:tblPr>
        <w:tblW w:w="79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7"/>
        <w:gridCol w:w="4527"/>
      </w:tblGrid>
      <w:tr w:rsidR="006B6EA0" w:rsidRPr="00F572E4" w14:paraId="55C10D32" w14:textId="77777777" w:rsidTr="006B6EA0">
        <w:trPr>
          <w:trHeight w:val="505"/>
        </w:trPr>
        <w:tc>
          <w:tcPr>
            <w:tcW w:w="3387" w:type="dxa"/>
          </w:tcPr>
          <w:p w14:paraId="11F877FC" w14:textId="77777777" w:rsidR="006B6EA0" w:rsidRPr="00F572E4" w:rsidRDefault="006B6EA0" w:rsidP="00F572E4">
            <w:pPr>
              <w:pStyle w:val="TableParagraph"/>
              <w:spacing w:line="360" w:lineRule="auto"/>
              <w:ind w:left="110"/>
              <w:rPr>
                <w:sz w:val="24"/>
                <w:szCs w:val="24"/>
              </w:rPr>
            </w:pPr>
            <w:r w:rsidRPr="00F572E4">
              <w:rPr>
                <w:sz w:val="24"/>
                <w:szCs w:val="24"/>
              </w:rPr>
              <w:t>1. USE CASE TITLE</w:t>
            </w:r>
          </w:p>
        </w:tc>
        <w:tc>
          <w:tcPr>
            <w:tcW w:w="4527" w:type="dxa"/>
          </w:tcPr>
          <w:p w14:paraId="041FB925" w14:textId="71CA940F" w:rsidR="006B6EA0" w:rsidRPr="00F572E4" w:rsidRDefault="00F572E4" w:rsidP="00F572E4">
            <w:pPr>
              <w:pStyle w:val="TableParagraph"/>
              <w:spacing w:line="360" w:lineRule="auto"/>
              <w:rPr>
                <w:sz w:val="24"/>
                <w:szCs w:val="24"/>
              </w:rPr>
            </w:pPr>
            <w:r w:rsidRPr="00F572E4">
              <w:rPr>
                <w:sz w:val="24"/>
                <w:szCs w:val="24"/>
              </w:rPr>
              <w:t>post projects</w:t>
            </w:r>
          </w:p>
          <w:p w14:paraId="500E7591" w14:textId="77777777" w:rsidR="006B6EA0" w:rsidRPr="00F572E4" w:rsidRDefault="006B6EA0" w:rsidP="00F572E4">
            <w:pPr>
              <w:pStyle w:val="TableParagraph"/>
              <w:spacing w:before="2" w:line="360" w:lineRule="auto"/>
              <w:rPr>
                <w:sz w:val="24"/>
                <w:szCs w:val="24"/>
              </w:rPr>
            </w:pPr>
          </w:p>
        </w:tc>
      </w:tr>
      <w:tr w:rsidR="006B6EA0" w:rsidRPr="00F572E4" w14:paraId="45619981" w14:textId="77777777" w:rsidTr="006B6EA0">
        <w:trPr>
          <w:trHeight w:val="505"/>
        </w:trPr>
        <w:tc>
          <w:tcPr>
            <w:tcW w:w="3387" w:type="dxa"/>
          </w:tcPr>
          <w:p w14:paraId="6A2428FA" w14:textId="77777777" w:rsidR="006B6EA0" w:rsidRPr="00F572E4" w:rsidRDefault="006B6EA0" w:rsidP="00F572E4">
            <w:pPr>
              <w:pStyle w:val="TableParagraph"/>
              <w:spacing w:line="360" w:lineRule="auto"/>
              <w:ind w:left="110"/>
              <w:rPr>
                <w:sz w:val="24"/>
                <w:szCs w:val="24"/>
              </w:rPr>
            </w:pPr>
            <w:r w:rsidRPr="00F572E4">
              <w:rPr>
                <w:sz w:val="24"/>
                <w:szCs w:val="24"/>
              </w:rPr>
              <w:t>2.ABBREVIATED TITILE</w:t>
            </w:r>
          </w:p>
        </w:tc>
        <w:tc>
          <w:tcPr>
            <w:tcW w:w="4527" w:type="dxa"/>
          </w:tcPr>
          <w:p w14:paraId="0844FBA8" w14:textId="06700E97" w:rsidR="006B6EA0" w:rsidRPr="00F572E4" w:rsidRDefault="00F572E4" w:rsidP="00F572E4">
            <w:pPr>
              <w:pStyle w:val="TableParagraph"/>
              <w:spacing w:line="360" w:lineRule="auto"/>
              <w:rPr>
                <w:sz w:val="24"/>
                <w:szCs w:val="24"/>
              </w:rPr>
            </w:pPr>
            <w:r w:rsidRPr="00F572E4">
              <w:rPr>
                <w:sz w:val="24"/>
                <w:szCs w:val="24"/>
              </w:rPr>
              <w:t>post projects</w:t>
            </w:r>
          </w:p>
          <w:p w14:paraId="597700AC" w14:textId="77777777" w:rsidR="006B6EA0" w:rsidRPr="00F572E4" w:rsidRDefault="006B6EA0" w:rsidP="00F572E4">
            <w:pPr>
              <w:pStyle w:val="TableParagraph"/>
              <w:spacing w:before="5" w:line="360" w:lineRule="auto"/>
              <w:rPr>
                <w:b/>
                <w:bCs/>
                <w:sz w:val="24"/>
                <w:szCs w:val="24"/>
              </w:rPr>
            </w:pPr>
          </w:p>
        </w:tc>
      </w:tr>
      <w:tr w:rsidR="006B6EA0" w:rsidRPr="00F572E4" w14:paraId="529EB2C5" w14:textId="77777777" w:rsidTr="006B6EA0">
        <w:trPr>
          <w:trHeight w:val="255"/>
        </w:trPr>
        <w:tc>
          <w:tcPr>
            <w:tcW w:w="3387" w:type="dxa"/>
          </w:tcPr>
          <w:p w14:paraId="4C4ACD98" w14:textId="77777777" w:rsidR="006B6EA0" w:rsidRPr="00F572E4" w:rsidRDefault="006B6EA0" w:rsidP="00F572E4">
            <w:pPr>
              <w:pStyle w:val="TableParagraph"/>
              <w:spacing w:line="360" w:lineRule="auto"/>
              <w:ind w:left="110"/>
              <w:rPr>
                <w:sz w:val="24"/>
                <w:szCs w:val="24"/>
              </w:rPr>
            </w:pPr>
            <w:r w:rsidRPr="00F572E4">
              <w:rPr>
                <w:sz w:val="24"/>
                <w:szCs w:val="24"/>
              </w:rPr>
              <w:t>3.USE CASE ID</w:t>
            </w:r>
          </w:p>
        </w:tc>
        <w:tc>
          <w:tcPr>
            <w:tcW w:w="4527" w:type="dxa"/>
          </w:tcPr>
          <w:p w14:paraId="6CBE10FD" w14:textId="6D6ACB0F" w:rsidR="006B6EA0" w:rsidRPr="00F572E4" w:rsidRDefault="00F572E4" w:rsidP="00F572E4">
            <w:pPr>
              <w:pStyle w:val="TableParagraph"/>
              <w:spacing w:line="360" w:lineRule="auto"/>
              <w:rPr>
                <w:sz w:val="24"/>
                <w:szCs w:val="24"/>
              </w:rPr>
            </w:pPr>
            <w:r w:rsidRPr="00F572E4">
              <w:rPr>
                <w:sz w:val="24"/>
                <w:szCs w:val="24"/>
              </w:rPr>
              <w:t>8</w:t>
            </w:r>
          </w:p>
        </w:tc>
      </w:tr>
      <w:tr w:rsidR="006B6EA0" w:rsidRPr="00F572E4" w14:paraId="61A43C2F" w14:textId="77777777" w:rsidTr="006B6EA0">
        <w:trPr>
          <w:trHeight w:val="350"/>
        </w:trPr>
        <w:tc>
          <w:tcPr>
            <w:tcW w:w="3387" w:type="dxa"/>
          </w:tcPr>
          <w:p w14:paraId="2D3D08F5" w14:textId="77777777" w:rsidR="006B6EA0" w:rsidRPr="00F572E4" w:rsidRDefault="006B6EA0" w:rsidP="00F572E4">
            <w:pPr>
              <w:pStyle w:val="TableParagraph"/>
              <w:spacing w:line="360" w:lineRule="auto"/>
              <w:ind w:left="110"/>
              <w:rPr>
                <w:sz w:val="24"/>
                <w:szCs w:val="24"/>
              </w:rPr>
            </w:pPr>
            <w:r w:rsidRPr="00F572E4">
              <w:rPr>
                <w:sz w:val="24"/>
                <w:szCs w:val="24"/>
              </w:rPr>
              <w:t>4.ACTORS</w:t>
            </w:r>
          </w:p>
        </w:tc>
        <w:tc>
          <w:tcPr>
            <w:tcW w:w="4527" w:type="dxa"/>
          </w:tcPr>
          <w:p w14:paraId="198D6D3B" w14:textId="68D07DB1" w:rsidR="006B6EA0" w:rsidRPr="00F572E4" w:rsidRDefault="00F572E4" w:rsidP="00F572E4">
            <w:pPr>
              <w:pStyle w:val="TableParagraph"/>
              <w:spacing w:line="360" w:lineRule="auto"/>
              <w:rPr>
                <w:sz w:val="24"/>
                <w:szCs w:val="24"/>
              </w:rPr>
            </w:pPr>
            <w:r w:rsidRPr="00F572E4">
              <w:rPr>
                <w:sz w:val="24"/>
                <w:szCs w:val="24"/>
              </w:rPr>
              <w:t>mentors, student(creator)</w:t>
            </w:r>
          </w:p>
        </w:tc>
      </w:tr>
      <w:tr w:rsidR="006B6EA0" w:rsidRPr="00F572E4" w14:paraId="2C1078EC" w14:textId="77777777" w:rsidTr="006B6EA0">
        <w:trPr>
          <w:trHeight w:val="2170"/>
        </w:trPr>
        <w:tc>
          <w:tcPr>
            <w:tcW w:w="3387" w:type="dxa"/>
          </w:tcPr>
          <w:p w14:paraId="74A5C969" w14:textId="77777777" w:rsidR="006B6EA0" w:rsidRPr="00F572E4" w:rsidRDefault="006B6EA0" w:rsidP="00F572E4">
            <w:pPr>
              <w:pStyle w:val="TableParagraph"/>
              <w:spacing w:line="360" w:lineRule="auto"/>
              <w:ind w:left="110"/>
              <w:rPr>
                <w:sz w:val="24"/>
                <w:szCs w:val="24"/>
              </w:rPr>
            </w:pPr>
            <w:r w:rsidRPr="00F572E4">
              <w:rPr>
                <w:sz w:val="24"/>
                <w:szCs w:val="24"/>
              </w:rPr>
              <w:t>5.DESCRIPTION</w:t>
            </w:r>
          </w:p>
        </w:tc>
        <w:tc>
          <w:tcPr>
            <w:tcW w:w="4527" w:type="dxa"/>
          </w:tcPr>
          <w:p w14:paraId="172CC865" w14:textId="0B55B7F3" w:rsidR="006B6EA0" w:rsidRPr="00F572E4" w:rsidRDefault="00F572E4" w:rsidP="00F572E4">
            <w:pPr>
              <w:pStyle w:val="TableParagraph"/>
              <w:spacing w:line="360" w:lineRule="auto"/>
              <w:ind w:right="90"/>
              <w:rPr>
                <w:sz w:val="24"/>
                <w:szCs w:val="24"/>
              </w:rPr>
            </w:pPr>
            <w:r w:rsidRPr="00F572E4">
              <w:rPr>
                <w:sz w:val="24"/>
                <w:szCs w:val="24"/>
              </w:rPr>
              <w:t>this functionality can only be accessed by the user registered under the category of “mentor or student(creator)” wherein he/she will be able to post the project’ for</w:t>
            </w:r>
            <w:r w:rsidRPr="00F572E4">
              <w:rPr>
                <w:spacing w:val="-22"/>
                <w:sz w:val="24"/>
                <w:szCs w:val="24"/>
              </w:rPr>
              <w:t xml:space="preserve"> </w:t>
            </w:r>
            <w:r w:rsidRPr="00F572E4">
              <w:rPr>
                <w:sz w:val="24"/>
                <w:szCs w:val="24"/>
              </w:rPr>
              <w:t>a</w:t>
            </w:r>
            <w:r w:rsidRPr="00F572E4">
              <w:rPr>
                <w:spacing w:val="-18"/>
                <w:sz w:val="24"/>
                <w:szCs w:val="24"/>
              </w:rPr>
              <w:t xml:space="preserve"> </w:t>
            </w:r>
            <w:r w:rsidRPr="00F572E4">
              <w:rPr>
                <w:sz w:val="24"/>
                <w:szCs w:val="24"/>
              </w:rPr>
              <w:t>particular</w:t>
            </w:r>
            <w:r w:rsidRPr="00F572E4">
              <w:rPr>
                <w:spacing w:val="-16"/>
                <w:sz w:val="24"/>
                <w:szCs w:val="24"/>
              </w:rPr>
              <w:t xml:space="preserve"> </w:t>
            </w:r>
            <w:r w:rsidRPr="00F572E4">
              <w:rPr>
                <w:sz w:val="24"/>
                <w:szCs w:val="24"/>
              </w:rPr>
              <w:t xml:space="preserve">category, with proper description. </w:t>
            </w:r>
          </w:p>
        </w:tc>
      </w:tr>
      <w:tr w:rsidR="006B6EA0" w:rsidRPr="00F572E4" w14:paraId="4F73B91F" w14:textId="77777777" w:rsidTr="006B6EA0">
        <w:trPr>
          <w:trHeight w:val="505"/>
        </w:trPr>
        <w:tc>
          <w:tcPr>
            <w:tcW w:w="3387" w:type="dxa"/>
          </w:tcPr>
          <w:p w14:paraId="0EFBD259" w14:textId="77777777" w:rsidR="006B6EA0" w:rsidRPr="00F572E4" w:rsidRDefault="006B6EA0" w:rsidP="00F572E4">
            <w:pPr>
              <w:pStyle w:val="TableParagraph"/>
              <w:spacing w:line="360" w:lineRule="auto"/>
              <w:ind w:left="110"/>
              <w:rPr>
                <w:sz w:val="24"/>
                <w:szCs w:val="24"/>
              </w:rPr>
            </w:pPr>
            <w:r w:rsidRPr="00F572E4">
              <w:rPr>
                <w:sz w:val="24"/>
                <w:szCs w:val="24"/>
              </w:rPr>
              <w:t>5.1. PRE-CONDITIONS:</w:t>
            </w:r>
          </w:p>
        </w:tc>
        <w:tc>
          <w:tcPr>
            <w:tcW w:w="4527" w:type="dxa"/>
          </w:tcPr>
          <w:p w14:paraId="6DC16749" w14:textId="7CD54FEF" w:rsidR="006B6EA0" w:rsidRPr="00F572E4" w:rsidRDefault="00F572E4" w:rsidP="00F572E4">
            <w:pPr>
              <w:pStyle w:val="TableParagraph"/>
              <w:spacing w:line="360" w:lineRule="auto"/>
              <w:rPr>
                <w:sz w:val="24"/>
                <w:szCs w:val="24"/>
              </w:rPr>
            </w:pPr>
            <w:r w:rsidRPr="00F572E4">
              <w:rPr>
                <w:sz w:val="24"/>
                <w:szCs w:val="24"/>
              </w:rPr>
              <w:t>user must be logged in to the site</w:t>
            </w:r>
          </w:p>
          <w:p w14:paraId="2FA45C3F" w14:textId="2A2AD777" w:rsidR="006B6EA0" w:rsidRPr="00F572E4" w:rsidRDefault="00F572E4" w:rsidP="00F572E4">
            <w:pPr>
              <w:pStyle w:val="TableParagraph"/>
              <w:spacing w:before="2" w:line="360" w:lineRule="auto"/>
              <w:rPr>
                <w:sz w:val="24"/>
                <w:szCs w:val="24"/>
              </w:rPr>
            </w:pPr>
            <w:r w:rsidRPr="00F572E4">
              <w:rPr>
                <w:sz w:val="24"/>
                <w:szCs w:val="24"/>
              </w:rPr>
              <w:t>under the category of “mentor or student(creator)”.</w:t>
            </w:r>
          </w:p>
        </w:tc>
      </w:tr>
      <w:tr w:rsidR="006B6EA0" w:rsidRPr="00F572E4" w14:paraId="7BD10559" w14:textId="77777777" w:rsidTr="006B6EA0">
        <w:trPr>
          <w:trHeight w:val="1956"/>
        </w:trPr>
        <w:tc>
          <w:tcPr>
            <w:tcW w:w="3387" w:type="dxa"/>
          </w:tcPr>
          <w:p w14:paraId="2591CB1B" w14:textId="77777777" w:rsidR="006B6EA0" w:rsidRPr="00F572E4" w:rsidRDefault="006B6EA0" w:rsidP="00F572E4">
            <w:pPr>
              <w:pStyle w:val="TableParagraph"/>
              <w:spacing w:line="360" w:lineRule="auto"/>
              <w:ind w:left="110"/>
              <w:rPr>
                <w:sz w:val="24"/>
                <w:szCs w:val="24"/>
              </w:rPr>
            </w:pPr>
            <w:r w:rsidRPr="00F572E4">
              <w:rPr>
                <w:sz w:val="24"/>
                <w:szCs w:val="24"/>
              </w:rPr>
              <w:t>5.2. TASK-SEQUENCE</w:t>
            </w:r>
          </w:p>
        </w:tc>
        <w:tc>
          <w:tcPr>
            <w:tcW w:w="4527" w:type="dxa"/>
          </w:tcPr>
          <w:p w14:paraId="6529936A" w14:textId="7C62E65B" w:rsidR="006B6EA0" w:rsidRPr="00F572E4" w:rsidRDefault="00F572E4" w:rsidP="00F572E4">
            <w:pPr>
              <w:pStyle w:val="TableParagraph"/>
              <w:numPr>
                <w:ilvl w:val="0"/>
                <w:numId w:val="6"/>
              </w:numPr>
              <w:tabs>
                <w:tab w:val="left" w:pos="276"/>
              </w:tabs>
              <w:spacing w:line="360" w:lineRule="auto"/>
              <w:ind w:hanging="167"/>
              <w:rPr>
                <w:sz w:val="24"/>
                <w:szCs w:val="24"/>
              </w:rPr>
            </w:pPr>
            <w:r w:rsidRPr="00F572E4">
              <w:rPr>
                <w:sz w:val="24"/>
                <w:szCs w:val="24"/>
              </w:rPr>
              <w:t>user clicks on the “post project”</w:t>
            </w:r>
            <w:r w:rsidRPr="00F572E4">
              <w:rPr>
                <w:spacing w:val="-2"/>
                <w:sz w:val="24"/>
                <w:szCs w:val="24"/>
              </w:rPr>
              <w:t xml:space="preserve"> </w:t>
            </w:r>
            <w:r w:rsidRPr="00F572E4">
              <w:rPr>
                <w:sz w:val="24"/>
                <w:szCs w:val="24"/>
              </w:rPr>
              <w:t>bar</w:t>
            </w:r>
          </w:p>
          <w:p w14:paraId="070923BA" w14:textId="43660411" w:rsidR="006B6EA0" w:rsidRPr="00F572E4" w:rsidRDefault="00F572E4" w:rsidP="00F572E4">
            <w:pPr>
              <w:pStyle w:val="TableParagraph"/>
              <w:numPr>
                <w:ilvl w:val="0"/>
                <w:numId w:val="6"/>
              </w:numPr>
              <w:tabs>
                <w:tab w:val="left" w:pos="276"/>
              </w:tabs>
              <w:spacing w:line="360" w:lineRule="auto"/>
              <w:ind w:left="109" w:right="95" w:firstLine="0"/>
              <w:rPr>
                <w:sz w:val="24"/>
                <w:szCs w:val="24"/>
              </w:rPr>
            </w:pPr>
            <w:r w:rsidRPr="00F572E4">
              <w:rPr>
                <w:sz w:val="24"/>
                <w:szCs w:val="24"/>
              </w:rPr>
              <w:t>user enters the category of the project which she/he wants to initiate.</w:t>
            </w:r>
          </w:p>
          <w:p w14:paraId="04AC3E5C" w14:textId="183D3B63" w:rsidR="006B6EA0" w:rsidRPr="00F572E4" w:rsidRDefault="00F572E4" w:rsidP="00F572E4">
            <w:pPr>
              <w:pStyle w:val="TableParagraph"/>
              <w:numPr>
                <w:ilvl w:val="0"/>
                <w:numId w:val="6"/>
              </w:numPr>
              <w:tabs>
                <w:tab w:val="left" w:pos="420"/>
              </w:tabs>
              <w:spacing w:before="1" w:line="360" w:lineRule="auto"/>
              <w:ind w:left="109" w:right="95" w:firstLine="0"/>
              <w:rPr>
                <w:sz w:val="24"/>
                <w:szCs w:val="24"/>
              </w:rPr>
            </w:pPr>
            <w:r w:rsidRPr="00F572E4">
              <w:rPr>
                <w:sz w:val="24"/>
                <w:szCs w:val="24"/>
              </w:rPr>
              <w:t>then, he/she presses the “post project”</w:t>
            </w:r>
            <w:r w:rsidRPr="00F572E4">
              <w:rPr>
                <w:spacing w:val="1"/>
                <w:sz w:val="24"/>
                <w:szCs w:val="24"/>
              </w:rPr>
              <w:t xml:space="preserve"> </w:t>
            </w:r>
            <w:r w:rsidRPr="00F572E4">
              <w:rPr>
                <w:sz w:val="24"/>
                <w:szCs w:val="24"/>
              </w:rPr>
              <w:t>button.</w:t>
            </w:r>
          </w:p>
          <w:p w14:paraId="5EE11434" w14:textId="77777777" w:rsidR="006B6EA0" w:rsidRPr="00F572E4" w:rsidRDefault="006B6EA0" w:rsidP="00F572E4">
            <w:pPr>
              <w:pStyle w:val="TableParagraph"/>
              <w:spacing w:before="2" w:line="360" w:lineRule="auto"/>
              <w:rPr>
                <w:sz w:val="24"/>
                <w:szCs w:val="24"/>
              </w:rPr>
            </w:pPr>
          </w:p>
        </w:tc>
      </w:tr>
      <w:tr w:rsidR="006B6EA0" w:rsidRPr="00F572E4" w14:paraId="79148CB5" w14:textId="77777777" w:rsidTr="006B6EA0">
        <w:trPr>
          <w:trHeight w:val="760"/>
        </w:trPr>
        <w:tc>
          <w:tcPr>
            <w:tcW w:w="3387" w:type="dxa"/>
          </w:tcPr>
          <w:p w14:paraId="1CC72E35" w14:textId="77777777" w:rsidR="006B6EA0" w:rsidRPr="00F572E4" w:rsidRDefault="006B6EA0" w:rsidP="00F572E4">
            <w:pPr>
              <w:pStyle w:val="TableParagraph"/>
              <w:spacing w:line="360" w:lineRule="auto"/>
              <w:ind w:left="110"/>
              <w:rPr>
                <w:sz w:val="24"/>
                <w:szCs w:val="24"/>
              </w:rPr>
            </w:pPr>
            <w:r w:rsidRPr="00F572E4">
              <w:rPr>
                <w:sz w:val="24"/>
                <w:szCs w:val="24"/>
              </w:rPr>
              <w:t>5.3. POST-CONDITIONS:</w:t>
            </w:r>
          </w:p>
        </w:tc>
        <w:tc>
          <w:tcPr>
            <w:tcW w:w="4527" w:type="dxa"/>
          </w:tcPr>
          <w:p w14:paraId="204458EF" w14:textId="00AB2544" w:rsidR="006B6EA0" w:rsidRPr="00F572E4" w:rsidRDefault="00F572E4" w:rsidP="00F572E4">
            <w:pPr>
              <w:pStyle w:val="TableParagraph"/>
              <w:spacing w:before="2" w:line="360" w:lineRule="auto"/>
              <w:rPr>
                <w:sz w:val="24"/>
                <w:szCs w:val="24"/>
              </w:rPr>
            </w:pPr>
            <w:r w:rsidRPr="00F572E4">
              <w:rPr>
                <w:sz w:val="24"/>
                <w:szCs w:val="24"/>
              </w:rPr>
              <w:t>user shall be able to see all the details of project in a grid form.</w:t>
            </w:r>
          </w:p>
        </w:tc>
      </w:tr>
      <w:tr w:rsidR="006B6EA0" w:rsidRPr="00F572E4" w14:paraId="16724D62" w14:textId="77777777" w:rsidTr="006B6EA0">
        <w:trPr>
          <w:trHeight w:val="349"/>
        </w:trPr>
        <w:tc>
          <w:tcPr>
            <w:tcW w:w="3387" w:type="dxa"/>
          </w:tcPr>
          <w:p w14:paraId="2466EB53" w14:textId="77777777" w:rsidR="006B6EA0" w:rsidRPr="00F572E4" w:rsidRDefault="006B6EA0" w:rsidP="00F572E4">
            <w:pPr>
              <w:pStyle w:val="TableParagraph"/>
              <w:spacing w:line="360" w:lineRule="auto"/>
              <w:ind w:left="110"/>
              <w:rPr>
                <w:sz w:val="24"/>
                <w:szCs w:val="24"/>
              </w:rPr>
            </w:pPr>
            <w:r w:rsidRPr="00F572E4">
              <w:rPr>
                <w:sz w:val="24"/>
                <w:szCs w:val="24"/>
              </w:rPr>
              <w:t>6. MODIFICATION HISTORY:</w:t>
            </w:r>
          </w:p>
        </w:tc>
        <w:tc>
          <w:tcPr>
            <w:tcW w:w="4527" w:type="dxa"/>
          </w:tcPr>
          <w:p w14:paraId="1B5E9477" w14:textId="77777777" w:rsidR="006B6EA0" w:rsidRPr="00F572E4" w:rsidRDefault="006B6EA0" w:rsidP="00F572E4">
            <w:pPr>
              <w:pStyle w:val="TableParagraph"/>
              <w:spacing w:line="360" w:lineRule="auto"/>
              <w:rPr>
                <w:sz w:val="24"/>
                <w:szCs w:val="24"/>
              </w:rPr>
            </w:pPr>
          </w:p>
        </w:tc>
      </w:tr>
      <w:tr w:rsidR="006B6EA0" w:rsidRPr="00F572E4" w14:paraId="6533F4F5" w14:textId="77777777" w:rsidTr="006B6EA0">
        <w:trPr>
          <w:trHeight w:val="365"/>
        </w:trPr>
        <w:tc>
          <w:tcPr>
            <w:tcW w:w="3387" w:type="dxa"/>
          </w:tcPr>
          <w:p w14:paraId="3A0F6C43" w14:textId="77777777" w:rsidR="006B6EA0" w:rsidRPr="00F572E4" w:rsidRDefault="006B6EA0" w:rsidP="00F572E4">
            <w:pPr>
              <w:pStyle w:val="TableParagraph"/>
              <w:spacing w:line="360" w:lineRule="auto"/>
              <w:ind w:left="110"/>
              <w:rPr>
                <w:sz w:val="24"/>
                <w:szCs w:val="24"/>
              </w:rPr>
            </w:pPr>
            <w:r w:rsidRPr="00F572E4">
              <w:rPr>
                <w:sz w:val="24"/>
                <w:szCs w:val="24"/>
              </w:rPr>
              <w:t>7.AUTHOR:</w:t>
            </w:r>
          </w:p>
        </w:tc>
        <w:tc>
          <w:tcPr>
            <w:tcW w:w="4527" w:type="dxa"/>
          </w:tcPr>
          <w:p w14:paraId="7CB92100" w14:textId="77777777" w:rsidR="006B6EA0" w:rsidRPr="00F572E4" w:rsidRDefault="006B6EA0" w:rsidP="00F572E4">
            <w:pPr>
              <w:pStyle w:val="TableParagraph"/>
              <w:spacing w:line="360" w:lineRule="auto"/>
              <w:rPr>
                <w:sz w:val="24"/>
                <w:szCs w:val="24"/>
              </w:rPr>
            </w:pPr>
          </w:p>
        </w:tc>
      </w:tr>
    </w:tbl>
    <w:p w14:paraId="66136AE3" w14:textId="6E51813F" w:rsidR="006B6EA0" w:rsidRPr="00F572E4" w:rsidRDefault="006B6EA0" w:rsidP="00F572E4">
      <w:pPr>
        <w:spacing w:before="80" w:line="360" w:lineRule="auto"/>
        <w:rPr>
          <w:b/>
          <w:sz w:val="24"/>
          <w:szCs w:val="24"/>
        </w:rPr>
      </w:pPr>
    </w:p>
    <w:p w14:paraId="47D83609" w14:textId="4C9DE3B1" w:rsidR="006B6EA0" w:rsidRPr="00F572E4" w:rsidRDefault="006B6EA0" w:rsidP="00F572E4">
      <w:pPr>
        <w:spacing w:before="80" w:line="360" w:lineRule="auto"/>
        <w:rPr>
          <w:b/>
          <w:sz w:val="24"/>
          <w:szCs w:val="24"/>
        </w:rPr>
      </w:pPr>
    </w:p>
    <w:p w14:paraId="6034D0C5" w14:textId="6539FCBE" w:rsidR="006B6EA0" w:rsidRPr="00F572E4" w:rsidRDefault="006B6EA0" w:rsidP="00F572E4">
      <w:pPr>
        <w:spacing w:before="80" w:line="360" w:lineRule="auto"/>
        <w:rPr>
          <w:b/>
          <w:sz w:val="24"/>
          <w:szCs w:val="24"/>
        </w:rPr>
      </w:pPr>
    </w:p>
    <w:p w14:paraId="7CA1E36E" w14:textId="699EEE11" w:rsidR="006B6EA0" w:rsidRPr="00F572E4" w:rsidRDefault="006B6EA0" w:rsidP="00F572E4">
      <w:pPr>
        <w:spacing w:before="80" w:line="360" w:lineRule="auto"/>
        <w:rPr>
          <w:b/>
          <w:sz w:val="24"/>
          <w:szCs w:val="24"/>
        </w:rPr>
      </w:pPr>
    </w:p>
    <w:p w14:paraId="111FECCD" w14:textId="10CC3A29" w:rsidR="006B6EA0" w:rsidRPr="00F572E4" w:rsidRDefault="006B6EA0" w:rsidP="00F572E4">
      <w:pPr>
        <w:spacing w:before="80" w:line="360" w:lineRule="auto"/>
        <w:rPr>
          <w:b/>
          <w:sz w:val="24"/>
          <w:szCs w:val="24"/>
        </w:rPr>
      </w:pPr>
    </w:p>
    <w:p w14:paraId="491732A4" w14:textId="745F5266" w:rsidR="006B6EA0" w:rsidRPr="00F572E4" w:rsidRDefault="006B6EA0" w:rsidP="009815DF">
      <w:pPr>
        <w:spacing w:before="80" w:line="360" w:lineRule="auto"/>
        <w:rPr>
          <w:b/>
          <w:sz w:val="24"/>
          <w:szCs w:val="24"/>
        </w:rPr>
      </w:pPr>
      <w:r w:rsidRPr="00F572E4">
        <w:rPr>
          <w:b/>
          <w:sz w:val="24"/>
          <w:szCs w:val="24"/>
        </w:rPr>
        <w:lastRenderedPageBreak/>
        <w:t>2.2 ACTIVITY DIAGRAM AND SWIMLANE DIAGRAM</w:t>
      </w:r>
    </w:p>
    <w:p w14:paraId="4EC79545" w14:textId="5143F2AC" w:rsidR="006B6EA0" w:rsidRPr="00F572E4" w:rsidRDefault="00F04499" w:rsidP="009815DF">
      <w:pPr>
        <w:spacing w:line="360" w:lineRule="auto"/>
        <w:rPr>
          <w:sz w:val="24"/>
          <w:szCs w:val="24"/>
        </w:rPr>
      </w:pPr>
      <w:r w:rsidRPr="00F572E4">
        <w:rPr>
          <w:sz w:val="24"/>
          <w:szCs w:val="24"/>
        </w:rPr>
        <w:t xml:space="preserve">   </w:t>
      </w:r>
    </w:p>
    <w:p w14:paraId="4A44D328" w14:textId="51DF4CE0" w:rsidR="00F572E4" w:rsidRPr="00F572E4" w:rsidRDefault="00F04499" w:rsidP="00F572E4">
      <w:pPr>
        <w:pStyle w:val="ListParagraph"/>
        <w:numPr>
          <w:ilvl w:val="2"/>
          <w:numId w:val="1"/>
        </w:numPr>
        <w:spacing w:line="360" w:lineRule="auto"/>
        <w:rPr>
          <w:b/>
          <w:bCs/>
          <w:sz w:val="24"/>
          <w:szCs w:val="24"/>
        </w:rPr>
      </w:pPr>
      <w:r w:rsidRPr="00F572E4">
        <w:rPr>
          <w:b/>
          <w:bCs/>
          <w:sz w:val="24"/>
          <w:szCs w:val="24"/>
        </w:rPr>
        <w:t>ACTIVITY DIGRAM</w:t>
      </w:r>
    </w:p>
    <w:p w14:paraId="36808D0C" w14:textId="77777777" w:rsidR="00F04499" w:rsidRPr="00F572E4" w:rsidRDefault="00F04499" w:rsidP="009815DF">
      <w:pPr>
        <w:pStyle w:val="ListParagraph"/>
        <w:numPr>
          <w:ilvl w:val="0"/>
          <w:numId w:val="11"/>
        </w:numPr>
        <w:tabs>
          <w:tab w:val="left" w:pos="461"/>
        </w:tabs>
        <w:spacing w:before="60" w:line="360" w:lineRule="auto"/>
        <w:ind w:hanging="361"/>
        <w:rPr>
          <w:b/>
          <w:sz w:val="24"/>
          <w:szCs w:val="20"/>
        </w:rPr>
      </w:pPr>
      <w:r w:rsidRPr="00F572E4">
        <w:rPr>
          <w:b/>
          <w:sz w:val="24"/>
          <w:szCs w:val="20"/>
        </w:rPr>
        <w:t>Login/Register</w:t>
      </w:r>
    </w:p>
    <w:p w14:paraId="7CAFD9F3" w14:textId="1CA33FF5" w:rsidR="00F04499" w:rsidRDefault="00F04499" w:rsidP="009815DF">
      <w:pPr>
        <w:pStyle w:val="BodyText"/>
        <w:spacing w:before="10" w:line="360" w:lineRule="auto"/>
        <w:ind w:left="2070"/>
        <w:rPr>
          <w:sz w:val="15"/>
        </w:rPr>
      </w:pPr>
      <w:r w:rsidRPr="009815DF">
        <w:rPr>
          <w:noProof/>
          <w:sz w:val="28"/>
        </w:rPr>
        <w:lastRenderedPageBreak/>
        <mc:AlternateContent>
          <mc:Choice Requires="wpg">
            <w:drawing>
              <wp:inline distT="0" distB="0" distL="0" distR="0" wp14:anchorId="7793C94E" wp14:editId="2817EB47">
                <wp:extent cx="3101340" cy="7955280"/>
                <wp:effectExtent l="0" t="0" r="3810" b="762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381" cy="7955280"/>
                          <a:chOff x="3705" y="221"/>
                          <a:chExt cx="4888" cy="13452"/>
                        </a:xfrm>
                      </wpg:grpSpPr>
                      <pic:pic xmlns:pic="http://schemas.openxmlformats.org/drawingml/2006/picture">
                        <pic:nvPicPr>
                          <pic:cNvPr id="8"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705" y="221"/>
                            <a:ext cx="4888" cy="13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AutoShape 4"/>
                        <wps:cNvSpPr>
                          <a:spLocks/>
                        </wps:cNvSpPr>
                        <wps:spPr bwMode="auto">
                          <a:xfrm>
                            <a:off x="7820" y="5951"/>
                            <a:ext cx="120" cy="600"/>
                          </a:xfrm>
                          <a:custGeom>
                            <a:avLst/>
                            <a:gdLst>
                              <a:gd name="T0" fmla="+- 0 7875 7820"/>
                              <a:gd name="T1" fmla="*/ T0 w 120"/>
                              <a:gd name="T2" fmla="+- 0 6431 5951"/>
                              <a:gd name="T3" fmla="*/ 6431 h 600"/>
                              <a:gd name="T4" fmla="+- 0 7820 7820"/>
                              <a:gd name="T5" fmla="*/ T4 w 120"/>
                              <a:gd name="T6" fmla="+- 0 6431 5951"/>
                              <a:gd name="T7" fmla="*/ 6431 h 600"/>
                              <a:gd name="T8" fmla="+- 0 7880 7820"/>
                              <a:gd name="T9" fmla="*/ T8 w 120"/>
                              <a:gd name="T10" fmla="+- 0 6551 5951"/>
                              <a:gd name="T11" fmla="*/ 6551 h 600"/>
                              <a:gd name="T12" fmla="+- 0 7930 7820"/>
                              <a:gd name="T13" fmla="*/ T12 w 120"/>
                              <a:gd name="T14" fmla="+- 0 6451 5951"/>
                              <a:gd name="T15" fmla="*/ 6451 h 600"/>
                              <a:gd name="T16" fmla="+- 0 7875 7820"/>
                              <a:gd name="T17" fmla="*/ T16 w 120"/>
                              <a:gd name="T18" fmla="+- 0 6451 5951"/>
                              <a:gd name="T19" fmla="*/ 6451 h 600"/>
                              <a:gd name="T20" fmla="+- 0 7875 7820"/>
                              <a:gd name="T21" fmla="*/ T20 w 120"/>
                              <a:gd name="T22" fmla="+- 0 6431 5951"/>
                              <a:gd name="T23" fmla="*/ 6431 h 600"/>
                              <a:gd name="T24" fmla="+- 0 7885 7820"/>
                              <a:gd name="T25" fmla="*/ T24 w 120"/>
                              <a:gd name="T26" fmla="+- 0 5951 5951"/>
                              <a:gd name="T27" fmla="*/ 5951 h 600"/>
                              <a:gd name="T28" fmla="+- 0 7875 7820"/>
                              <a:gd name="T29" fmla="*/ T28 w 120"/>
                              <a:gd name="T30" fmla="+- 0 5951 5951"/>
                              <a:gd name="T31" fmla="*/ 5951 h 600"/>
                              <a:gd name="T32" fmla="+- 0 7875 7820"/>
                              <a:gd name="T33" fmla="*/ T32 w 120"/>
                              <a:gd name="T34" fmla="+- 0 6451 5951"/>
                              <a:gd name="T35" fmla="*/ 6451 h 600"/>
                              <a:gd name="T36" fmla="+- 0 7885 7820"/>
                              <a:gd name="T37" fmla="*/ T36 w 120"/>
                              <a:gd name="T38" fmla="+- 0 6451 5951"/>
                              <a:gd name="T39" fmla="*/ 6451 h 600"/>
                              <a:gd name="T40" fmla="+- 0 7885 7820"/>
                              <a:gd name="T41" fmla="*/ T40 w 120"/>
                              <a:gd name="T42" fmla="+- 0 5951 5951"/>
                              <a:gd name="T43" fmla="*/ 5951 h 600"/>
                              <a:gd name="T44" fmla="+- 0 7940 7820"/>
                              <a:gd name="T45" fmla="*/ T44 w 120"/>
                              <a:gd name="T46" fmla="+- 0 6431 5951"/>
                              <a:gd name="T47" fmla="*/ 6431 h 600"/>
                              <a:gd name="T48" fmla="+- 0 7885 7820"/>
                              <a:gd name="T49" fmla="*/ T48 w 120"/>
                              <a:gd name="T50" fmla="+- 0 6431 5951"/>
                              <a:gd name="T51" fmla="*/ 6431 h 600"/>
                              <a:gd name="T52" fmla="+- 0 7885 7820"/>
                              <a:gd name="T53" fmla="*/ T52 w 120"/>
                              <a:gd name="T54" fmla="+- 0 6451 5951"/>
                              <a:gd name="T55" fmla="*/ 6451 h 600"/>
                              <a:gd name="T56" fmla="+- 0 7930 7820"/>
                              <a:gd name="T57" fmla="*/ T56 w 120"/>
                              <a:gd name="T58" fmla="+- 0 6451 5951"/>
                              <a:gd name="T59" fmla="*/ 6451 h 600"/>
                              <a:gd name="T60" fmla="+- 0 7940 7820"/>
                              <a:gd name="T61" fmla="*/ T60 w 120"/>
                              <a:gd name="T62" fmla="+- 0 6431 5951"/>
                              <a:gd name="T63" fmla="*/ 6431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00">
                                <a:moveTo>
                                  <a:pt x="55" y="480"/>
                                </a:moveTo>
                                <a:lnTo>
                                  <a:pt x="0" y="480"/>
                                </a:lnTo>
                                <a:lnTo>
                                  <a:pt x="60" y="600"/>
                                </a:lnTo>
                                <a:lnTo>
                                  <a:pt x="110" y="500"/>
                                </a:lnTo>
                                <a:lnTo>
                                  <a:pt x="55" y="500"/>
                                </a:lnTo>
                                <a:lnTo>
                                  <a:pt x="55" y="480"/>
                                </a:lnTo>
                                <a:close/>
                                <a:moveTo>
                                  <a:pt x="65" y="0"/>
                                </a:moveTo>
                                <a:lnTo>
                                  <a:pt x="55" y="0"/>
                                </a:lnTo>
                                <a:lnTo>
                                  <a:pt x="55" y="500"/>
                                </a:lnTo>
                                <a:lnTo>
                                  <a:pt x="65" y="500"/>
                                </a:lnTo>
                                <a:lnTo>
                                  <a:pt x="65" y="0"/>
                                </a:lnTo>
                                <a:close/>
                                <a:moveTo>
                                  <a:pt x="120" y="480"/>
                                </a:moveTo>
                                <a:lnTo>
                                  <a:pt x="65" y="480"/>
                                </a:lnTo>
                                <a:lnTo>
                                  <a:pt x="65" y="500"/>
                                </a:lnTo>
                                <a:lnTo>
                                  <a:pt x="110" y="500"/>
                                </a:lnTo>
                                <a:lnTo>
                                  <a:pt x="120" y="4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5"/>
                        <wps:cNvSpPr>
                          <a:spLocks/>
                        </wps:cNvSpPr>
                        <wps:spPr bwMode="auto">
                          <a:xfrm>
                            <a:off x="7218" y="6541"/>
                            <a:ext cx="1326" cy="682"/>
                          </a:xfrm>
                          <a:custGeom>
                            <a:avLst/>
                            <a:gdLst>
                              <a:gd name="T0" fmla="+- 0 7218 7218"/>
                              <a:gd name="T1" fmla="*/ T0 w 1326"/>
                              <a:gd name="T2" fmla="+- 0 6655 6541"/>
                              <a:gd name="T3" fmla="*/ 6655 h 682"/>
                              <a:gd name="T4" fmla="+- 0 7227 7218"/>
                              <a:gd name="T5" fmla="*/ T4 w 1326"/>
                              <a:gd name="T6" fmla="+- 0 6611 6541"/>
                              <a:gd name="T7" fmla="*/ 6611 h 682"/>
                              <a:gd name="T8" fmla="+- 0 7251 7218"/>
                              <a:gd name="T9" fmla="*/ T8 w 1326"/>
                              <a:gd name="T10" fmla="+- 0 6575 6541"/>
                              <a:gd name="T11" fmla="*/ 6575 h 682"/>
                              <a:gd name="T12" fmla="+- 0 7287 7218"/>
                              <a:gd name="T13" fmla="*/ T12 w 1326"/>
                              <a:gd name="T14" fmla="+- 0 6550 6541"/>
                              <a:gd name="T15" fmla="*/ 6550 h 682"/>
                              <a:gd name="T16" fmla="+- 0 7332 7218"/>
                              <a:gd name="T17" fmla="*/ T16 w 1326"/>
                              <a:gd name="T18" fmla="+- 0 6541 6541"/>
                              <a:gd name="T19" fmla="*/ 6541 h 682"/>
                              <a:gd name="T20" fmla="+- 0 8430 7218"/>
                              <a:gd name="T21" fmla="*/ T20 w 1326"/>
                              <a:gd name="T22" fmla="+- 0 6541 6541"/>
                              <a:gd name="T23" fmla="*/ 6541 h 682"/>
                              <a:gd name="T24" fmla="+- 0 8475 7218"/>
                              <a:gd name="T25" fmla="*/ T24 w 1326"/>
                              <a:gd name="T26" fmla="+- 0 6550 6541"/>
                              <a:gd name="T27" fmla="*/ 6550 h 682"/>
                              <a:gd name="T28" fmla="+- 0 8511 7218"/>
                              <a:gd name="T29" fmla="*/ T28 w 1326"/>
                              <a:gd name="T30" fmla="+- 0 6575 6541"/>
                              <a:gd name="T31" fmla="*/ 6575 h 682"/>
                              <a:gd name="T32" fmla="+- 0 8535 7218"/>
                              <a:gd name="T33" fmla="*/ T32 w 1326"/>
                              <a:gd name="T34" fmla="+- 0 6611 6541"/>
                              <a:gd name="T35" fmla="*/ 6611 h 682"/>
                              <a:gd name="T36" fmla="+- 0 8544 7218"/>
                              <a:gd name="T37" fmla="*/ T36 w 1326"/>
                              <a:gd name="T38" fmla="+- 0 6655 6541"/>
                              <a:gd name="T39" fmla="*/ 6655 h 682"/>
                              <a:gd name="T40" fmla="+- 0 8544 7218"/>
                              <a:gd name="T41" fmla="*/ T40 w 1326"/>
                              <a:gd name="T42" fmla="+- 0 7110 6541"/>
                              <a:gd name="T43" fmla="*/ 7110 h 682"/>
                              <a:gd name="T44" fmla="+- 0 8535 7218"/>
                              <a:gd name="T45" fmla="*/ T44 w 1326"/>
                              <a:gd name="T46" fmla="+- 0 7154 6541"/>
                              <a:gd name="T47" fmla="*/ 7154 h 682"/>
                              <a:gd name="T48" fmla="+- 0 8511 7218"/>
                              <a:gd name="T49" fmla="*/ T48 w 1326"/>
                              <a:gd name="T50" fmla="+- 0 7190 6541"/>
                              <a:gd name="T51" fmla="*/ 7190 h 682"/>
                              <a:gd name="T52" fmla="+- 0 8475 7218"/>
                              <a:gd name="T53" fmla="*/ T52 w 1326"/>
                              <a:gd name="T54" fmla="+- 0 7215 6541"/>
                              <a:gd name="T55" fmla="*/ 7215 h 682"/>
                              <a:gd name="T56" fmla="+- 0 8430 7218"/>
                              <a:gd name="T57" fmla="*/ T56 w 1326"/>
                              <a:gd name="T58" fmla="+- 0 7223 6541"/>
                              <a:gd name="T59" fmla="*/ 7223 h 682"/>
                              <a:gd name="T60" fmla="+- 0 7332 7218"/>
                              <a:gd name="T61" fmla="*/ T60 w 1326"/>
                              <a:gd name="T62" fmla="+- 0 7223 6541"/>
                              <a:gd name="T63" fmla="*/ 7223 h 682"/>
                              <a:gd name="T64" fmla="+- 0 7287 7218"/>
                              <a:gd name="T65" fmla="*/ T64 w 1326"/>
                              <a:gd name="T66" fmla="+- 0 7215 6541"/>
                              <a:gd name="T67" fmla="*/ 7215 h 682"/>
                              <a:gd name="T68" fmla="+- 0 7251 7218"/>
                              <a:gd name="T69" fmla="*/ T68 w 1326"/>
                              <a:gd name="T70" fmla="+- 0 7190 6541"/>
                              <a:gd name="T71" fmla="*/ 7190 h 682"/>
                              <a:gd name="T72" fmla="+- 0 7227 7218"/>
                              <a:gd name="T73" fmla="*/ T72 w 1326"/>
                              <a:gd name="T74" fmla="+- 0 7154 6541"/>
                              <a:gd name="T75" fmla="*/ 7154 h 682"/>
                              <a:gd name="T76" fmla="+- 0 7218 7218"/>
                              <a:gd name="T77" fmla="*/ T76 w 1326"/>
                              <a:gd name="T78" fmla="+- 0 7110 6541"/>
                              <a:gd name="T79" fmla="*/ 7110 h 682"/>
                              <a:gd name="T80" fmla="+- 0 7218 7218"/>
                              <a:gd name="T81" fmla="*/ T80 w 1326"/>
                              <a:gd name="T82" fmla="+- 0 6655 6541"/>
                              <a:gd name="T83" fmla="*/ 6655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26" h="682">
                                <a:moveTo>
                                  <a:pt x="0" y="114"/>
                                </a:moveTo>
                                <a:lnTo>
                                  <a:pt x="9" y="70"/>
                                </a:lnTo>
                                <a:lnTo>
                                  <a:pt x="33" y="34"/>
                                </a:lnTo>
                                <a:lnTo>
                                  <a:pt x="69" y="9"/>
                                </a:lnTo>
                                <a:lnTo>
                                  <a:pt x="114" y="0"/>
                                </a:lnTo>
                                <a:lnTo>
                                  <a:pt x="1212" y="0"/>
                                </a:lnTo>
                                <a:lnTo>
                                  <a:pt x="1257" y="9"/>
                                </a:lnTo>
                                <a:lnTo>
                                  <a:pt x="1293" y="34"/>
                                </a:lnTo>
                                <a:lnTo>
                                  <a:pt x="1317" y="70"/>
                                </a:lnTo>
                                <a:lnTo>
                                  <a:pt x="1326" y="114"/>
                                </a:lnTo>
                                <a:lnTo>
                                  <a:pt x="1326" y="569"/>
                                </a:lnTo>
                                <a:lnTo>
                                  <a:pt x="1317" y="613"/>
                                </a:lnTo>
                                <a:lnTo>
                                  <a:pt x="1293" y="649"/>
                                </a:lnTo>
                                <a:lnTo>
                                  <a:pt x="1257" y="674"/>
                                </a:lnTo>
                                <a:lnTo>
                                  <a:pt x="1212" y="682"/>
                                </a:lnTo>
                                <a:lnTo>
                                  <a:pt x="114" y="682"/>
                                </a:lnTo>
                                <a:lnTo>
                                  <a:pt x="69" y="674"/>
                                </a:lnTo>
                                <a:lnTo>
                                  <a:pt x="33" y="649"/>
                                </a:lnTo>
                                <a:lnTo>
                                  <a:pt x="9" y="613"/>
                                </a:lnTo>
                                <a:lnTo>
                                  <a:pt x="0" y="569"/>
                                </a:lnTo>
                                <a:lnTo>
                                  <a:pt x="0" y="114"/>
                                </a:lnTo>
                                <a:close/>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6"/>
                        <wps:cNvSpPr>
                          <a:spLocks/>
                        </wps:cNvSpPr>
                        <wps:spPr bwMode="auto">
                          <a:xfrm>
                            <a:off x="5861" y="7218"/>
                            <a:ext cx="1877" cy="655"/>
                          </a:xfrm>
                          <a:custGeom>
                            <a:avLst/>
                            <a:gdLst>
                              <a:gd name="T0" fmla="+- 0 5956 5861"/>
                              <a:gd name="T1" fmla="*/ T0 w 1877"/>
                              <a:gd name="T2" fmla="+- 0 7759 7219"/>
                              <a:gd name="T3" fmla="*/ 7759 h 655"/>
                              <a:gd name="T4" fmla="+- 0 5861 5861"/>
                              <a:gd name="T5" fmla="*/ T4 w 1877"/>
                              <a:gd name="T6" fmla="+- 0 7854 7219"/>
                              <a:gd name="T7" fmla="*/ 7854 h 655"/>
                              <a:gd name="T8" fmla="+- 0 5994 5861"/>
                              <a:gd name="T9" fmla="*/ T8 w 1877"/>
                              <a:gd name="T10" fmla="+- 0 7873 7219"/>
                              <a:gd name="T11" fmla="*/ 7873 h 655"/>
                              <a:gd name="T12" fmla="+- 0 5978 5861"/>
                              <a:gd name="T13" fmla="*/ T12 w 1877"/>
                              <a:gd name="T14" fmla="+- 0 7827 7219"/>
                              <a:gd name="T15" fmla="*/ 7827 h 655"/>
                              <a:gd name="T16" fmla="+- 0 5957 5861"/>
                              <a:gd name="T17" fmla="*/ T16 w 1877"/>
                              <a:gd name="T18" fmla="+- 0 7827 7219"/>
                              <a:gd name="T19" fmla="*/ 7827 h 655"/>
                              <a:gd name="T20" fmla="+- 0 5954 5861"/>
                              <a:gd name="T21" fmla="*/ T20 w 1877"/>
                              <a:gd name="T22" fmla="+- 0 7818 7219"/>
                              <a:gd name="T23" fmla="*/ 7818 h 655"/>
                              <a:gd name="T24" fmla="+- 0 5973 5861"/>
                              <a:gd name="T25" fmla="*/ T24 w 1877"/>
                              <a:gd name="T26" fmla="+- 0 7811 7219"/>
                              <a:gd name="T27" fmla="*/ 7811 h 655"/>
                              <a:gd name="T28" fmla="+- 0 5956 5861"/>
                              <a:gd name="T29" fmla="*/ T28 w 1877"/>
                              <a:gd name="T30" fmla="+- 0 7759 7219"/>
                              <a:gd name="T31" fmla="*/ 7759 h 655"/>
                              <a:gd name="T32" fmla="+- 0 5973 5861"/>
                              <a:gd name="T33" fmla="*/ T32 w 1877"/>
                              <a:gd name="T34" fmla="+- 0 7811 7219"/>
                              <a:gd name="T35" fmla="*/ 7811 h 655"/>
                              <a:gd name="T36" fmla="+- 0 5954 5861"/>
                              <a:gd name="T37" fmla="*/ T36 w 1877"/>
                              <a:gd name="T38" fmla="+- 0 7818 7219"/>
                              <a:gd name="T39" fmla="*/ 7818 h 655"/>
                              <a:gd name="T40" fmla="+- 0 5957 5861"/>
                              <a:gd name="T41" fmla="*/ T40 w 1877"/>
                              <a:gd name="T42" fmla="+- 0 7827 7219"/>
                              <a:gd name="T43" fmla="*/ 7827 h 655"/>
                              <a:gd name="T44" fmla="+- 0 5976 5861"/>
                              <a:gd name="T45" fmla="*/ T44 w 1877"/>
                              <a:gd name="T46" fmla="+- 0 7821 7219"/>
                              <a:gd name="T47" fmla="*/ 7821 h 655"/>
                              <a:gd name="T48" fmla="+- 0 5973 5861"/>
                              <a:gd name="T49" fmla="*/ T48 w 1877"/>
                              <a:gd name="T50" fmla="+- 0 7811 7219"/>
                              <a:gd name="T51" fmla="*/ 7811 h 655"/>
                              <a:gd name="T52" fmla="+- 0 5976 5861"/>
                              <a:gd name="T53" fmla="*/ T52 w 1877"/>
                              <a:gd name="T54" fmla="+- 0 7821 7219"/>
                              <a:gd name="T55" fmla="*/ 7821 h 655"/>
                              <a:gd name="T56" fmla="+- 0 5957 5861"/>
                              <a:gd name="T57" fmla="*/ T56 w 1877"/>
                              <a:gd name="T58" fmla="+- 0 7827 7219"/>
                              <a:gd name="T59" fmla="*/ 7827 h 655"/>
                              <a:gd name="T60" fmla="+- 0 5978 5861"/>
                              <a:gd name="T61" fmla="*/ T60 w 1877"/>
                              <a:gd name="T62" fmla="+- 0 7827 7219"/>
                              <a:gd name="T63" fmla="*/ 7827 h 655"/>
                              <a:gd name="T64" fmla="+- 0 5976 5861"/>
                              <a:gd name="T65" fmla="*/ T64 w 1877"/>
                              <a:gd name="T66" fmla="+- 0 7821 7219"/>
                              <a:gd name="T67" fmla="*/ 7821 h 655"/>
                              <a:gd name="T68" fmla="+- 0 7734 5861"/>
                              <a:gd name="T69" fmla="*/ T68 w 1877"/>
                              <a:gd name="T70" fmla="+- 0 7219 7219"/>
                              <a:gd name="T71" fmla="*/ 7219 h 655"/>
                              <a:gd name="T72" fmla="+- 0 5973 5861"/>
                              <a:gd name="T73" fmla="*/ T72 w 1877"/>
                              <a:gd name="T74" fmla="+- 0 7811 7219"/>
                              <a:gd name="T75" fmla="*/ 7811 h 655"/>
                              <a:gd name="T76" fmla="+- 0 5976 5861"/>
                              <a:gd name="T77" fmla="*/ T76 w 1877"/>
                              <a:gd name="T78" fmla="+- 0 7821 7219"/>
                              <a:gd name="T79" fmla="*/ 7821 h 655"/>
                              <a:gd name="T80" fmla="+- 0 7738 5861"/>
                              <a:gd name="T81" fmla="*/ T80 w 1877"/>
                              <a:gd name="T82" fmla="+- 0 7228 7219"/>
                              <a:gd name="T83" fmla="*/ 7228 h 655"/>
                              <a:gd name="T84" fmla="+- 0 7734 5861"/>
                              <a:gd name="T85" fmla="*/ T84 w 1877"/>
                              <a:gd name="T86" fmla="+- 0 7219 7219"/>
                              <a:gd name="T87" fmla="*/ 7219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77" h="655">
                                <a:moveTo>
                                  <a:pt x="95" y="540"/>
                                </a:moveTo>
                                <a:lnTo>
                                  <a:pt x="0" y="635"/>
                                </a:lnTo>
                                <a:lnTo>
                                  <a:pt x="133" y="654"/>
                                </a:lnTo>
                                <a:lnTo>
                                  <a:pt x="117" y="608"/>
                                </a:lnTo>
                                <a:lnTo>
                                  <a:pt x="96" y="608"/>
                                </a:lnTo>
                                <a:lnTo>
                                  <a:pt x="93" y="599"/>
                                </a:lnTo>
                                <a:lnTo>
                                  <a:pt x="112" y="592"/>
                                </a:lnTo>
                                <a:lnTo>
                                  <a:pt x="95" y="540"/>
                                </a:lnTo>
                                <a:close/>
                                <a:moveTo>
                                  <a:pt x="112" y="592"/>
                                </a:moveTo>
                                <a:lnTo>
                                  <a:pt x="93" y="599"/>
                                </a:lnTo>
                                <a:lnTo>
                                  <a:pt x="96" y="608"/>
                                </a:lnTo>
                                <a:lnTo>
                                  <a:pt x="115" y="602"/>
                                </a:lnTo>
                                <a:lnTo>
                                  <a:pt x="112" y="592"/>
                                </a:lnTo>
                                <a:close/>
                                <a:moveTo>
                                  <a:pt x="115" y="602"/>
                                </a:moveTo>
                                <a:lnTo>
                                  <a:pt x="96" y="608"/>
                                </a:lnTo>
                                <a:lnTo>
                                  <a:pt x="117" y="608"/>
                                </a:lnTo>
                                <a:lnTo>
                                  <a:pt x="115" y="602"/>
                                </a:lnTo>
                                <a:close/>
                                <a:moveTo>
                                  <a:pt x="1873" y="0"/>
                                </a:moveTo>
                                <a:lnTo>
                                  <a:pt x="112" y="592"/>
                                </a:lnTo>
                                <a:lnTo>
                                  <a:pt x="115" y="602"/>
                                </a:lnTo>
                                <a:lnTo>
                                  <a:pt x="1877" y="9"/>
                                </a:lnTo>
                                <a:lnTo>
                                  <a:pt x="18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Text Box 7"/>
                        <wps:cNvSpPr txBox="1">
                          <a:spLocks noChangeArrowheads="1"/>
                        </wps:cNvSpPr>
                        <wps:spPr bwMode="auto">
                          <a:xfrm>
                            <a:off x="7439" y="6700"/>
                            <a:ext cx="8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EB7B5" w14:textId="77777777" w:rsidR="00F04499" w:rsidRDefault="00F04499" w:rsidP="00F04499">
                              <w:pPr>
                                <w:spacing w:line="164" w:lineRule="exact"/>
                                <w:ind w:right="14"/>
                                <w:jc w:val="center"/>
                                <w:rPr>
                                  <w:rFonts w:ascii="Carlito"/>
                                  <w:sz w:val="16"/>
                                </w:rPr>
                              </w:pPr>
                              <w:r>
                                <w:rPr>
                                  <w:rFonts w:ascii="Carlito"/>
                                  <w:sz w:val="16"/>
                                </w:rPr>
                                <w:t>Click</w:t>
                              </w:r>
                            </w:p>
                            <w:p w14:paraId="12FA9D0F" w14:textId="77777777" w:rsidR="00F04499" w:rsidRDefault="00F04499" w:rsidP="00F04499">
                              <w:pPr>
                                <w:spacing w:before="13" w:line="193" w:lineRule="exact"/>
                                <w:ind w:right="18"/>
                                <w:jc w:val="center"/>
                                <w:rPr>
                                  <w:rFonts w:ascii="Carlito"/>
                                  <w:sz w:val="16"/>
                                </w:rPr>
                              </w:pPr>
                              <w:r>
                                <w:rPr>
                                  <w:rFonts w:ascii="Carlito"/>
                                  <w:sz w:val="16"/>
                                </w:rPr>
                                <w:t>Confirmation</w:t>
                              </w:r>
                            </w:p>
                          </w:txbxContent>
                        </wps:txbx>
                        <wps:bodyPr rot="0" vert="horz" wrap="square" lIns="0" tIns="0" rIns="0" bIns="0" anchor="t" anchorCtr="0" upright="1">
                          <a:noAutofit/>
                        </wps:bodyPr>
                      </wps:wsp>
                    </wpg:wgp>
                  </a:graphicData>
                </a:graphic>
              </wp:inline>
            </w:drawing>
          </mc:Choice>
          <mc:Fallback>
            <w:pict>
              <v:group w14:anchorId="7793C94E" id="Group 6" o:spid="_x0000_s1026" style="width:244.2pt;height:626.4pt;mso-position-horizontal-relative:char;mso-position-vertical-relative:line" coordorigin="3705,221" coordsize="4888,1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705;top:221;width:4888;height:13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">
                  <v:imagedata r:id="rId13" o:title=""/>
                </v:shape>
                <v:shape id="AutoShape 4" o:spid="_x0000_s1028" style="position:absolute;left:7820;top:5951;width:120;height:600;visibility:visible;mso-wrap-style:square;v-text-anchor:top" coordsize="12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" path="m55,480l,480,60,600,110,500r-55,l55,480xm65,l55,r,500l65,500,65,xm120,480r-55,l65,500r45,l120,480xe" fillcolor="black" stroked="f">
                  <v:path arrowok="t" o:connecttype="custom" o:connectlocs="55,6431;0,6431;60,6551;110,6451;55,6451;55,6431;65,5951;55,5951;55,6451;65,6451;65,5951;120,6431;65,6431;65,6451;110,6451;120,6431" o:connectangles="0,0,0,0,0,0,0,0,0,0,0,0,0,0,0,0"/>
                </v:shape>
                <v:shape id="Freeform 5" o:spid="_x0000_s1029" style="position:absolute;left:7218;top:6541;width:1326;height:682;visibility:visible;mso-wrap-style:square;v-text-anchor:top" coordsize="132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" path="m,114l9,70,33,34,69,9,114,,1212,r45,9l1293,34r24,36l1326,114r,455l1317,613r-24,36l1257,674r-45,8l114,682,69,674,33,649,9,613,,569,,114xe" filled="f" strokeweight=".5pt">
                  <v:path arrowok="t" o:connecttype="custom" o:connectlocs="0,6655;9,6611;33,6575;69,6550;114,6541;1212,6541;1257,6550;1293,6575;1317,6611;1326,6655;1326,7110;1317,7154;1293,7190;1257,7215;1212,7223;114,7223;69,7215;33,7190;9,7154;0,7110;0,6655" o:connectangles="0,0,0,0,0,0,0,0,0,0,0,0,0,0,0,0,0,0,0,0,0"/>
                </v:shape>
                <v:shape id="AutoShape 6" o:spid="_x0000_s1030" style="position:absolute;left:5861;top:7218;width:1877;height:655;visibility:visible;mso-wrap-style:square;v-text-anchor:top" coordsize="187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" path="m95,540l,635r133,19l117,608r-21,l93,599r19,-7l95,540xm112,592r-19,7l96,608r19,-6l112,592xm115,602r-19,6l117,608r-2,-6xm1873,l112,592r3,10l1877,9,1873,xe" fillcolor="black" stroked="f">
                  <v:path arrowok="t" o:connecttype="custom" o:connectlocs="95,7759;0,7854;133,7873;117,7827;96,7827;93,7818;112,7811;95,7759;112,7811;93,7818;96,7827;115,7821;112,7811;115,7821;96,7827;117,7827;115,7821;1873,7219;112,7811;115,7821;1877,7228;1873,7219" o:connectangles="0,0,0,0,0,0,0,0,0,0,0,0,0,0,0,0,0,0,0,0,0,0"/>
                </v:shape>
                <v:shapetype id="_x0000_t202" coordsize="21600,21600" o:spt="202" path="m,l,21600r21600,l21600,xe">
                  <v:stroke joinstyle="miter"/>
                  <v:path gradientshapeok="t" o:connecttype="rect"/>
                </v:shapetype>
                <v:shape id="Text Box 7" o:spid="_x0000_s1031" type="#_x0000_t202" style="position:absolute;left:7439;top:6700;width:87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B9EB7B5" w14:textId="77777777" w:rsidR="00F04499" w:rsidRDefault="00F04499" w:rsidP="00F04499">
                        <w:pPr>
                          <w:spacing w:line="164" w:lineRule="exact"/>
                          <w:ind w:right="14"/>
                          <w:jc w:val="center"/>
                          <w:rPr>
                            <w:rFonts w:ascii="Carlito"/>
                            <w:sz w:val="16"/>
                          </w:rPr>
                        </w:pPr>
                        <w:r>
                          <w:rPr>
                            <w:rFonts w:ascii="Carlito"/>
                            <w:sz w:val="16"/>
                          </w:rPr>
                          <w:t>Click</w:t>
                        </w:r>
                      </w:p>
                      <w:p w14:paraId="12FA9D0F" w14:textId="77777777" w:rsidR="00F04499" w:rsidRDefault="00F04499" w:rsidP="00F04499">
                        <w:pPr>
                          <w:spacing w:before="13" w:line="193" w:lineRule="exact"/>
                          <w:ind w:right="18"/>
                          <w:jc w:val="center"/>
                          <w:rPr>
                            <w:rFonts w:ascii="Carlito"/>
                            <w:sz w:val="16"/>
                          </w:rPr>
                        </w:pPr>
                        <w:r>
                          <w:rPr>
                            <w:rFonts w:ascii="Carlito"/>
                            <w:sz w:val="16"/>
                          </w:rPr>
                          <w:t>Confirmation</w:t>
                        </w:r>
                      </w:p>
                    </w:txbxContent>
                  </v:textbox>
                </v:shape>
                <w10:anchorlock/>
              </v:group>
            </w:pict>
          </mc:Fallback>
        </mc:AlternateContent>
      </w:r>
    </w:p>
    <w:p w14:paraId="3DD96A41" w14:textId="77777777" w:rsidR="00F572E4" w:rsidRPr="009815DF" w:rsidRDefault="00F572E4" w:rsidP="00F6021B">
      <w:pPr>
        <w:pStyle w:val="BodyText"/>
        <w:spacing w:before="10" w:line="360" w:lineRule="auto"/>
        <w:ind w:left="2070"/>
        <w:jc w:val="center"/>
        <w:rPr>
          <w:sz w:val="15"/>
        </w:rPr>
      </w:pPr>
    </w:p>
    <w:p w14:paraId="01494242" w14:textId="568BA3D7" w:rsidR="00F04499" w:rsidRPr="009815DF" w:rsidRDefault="00F6021B" w:rsidP="00F6021B">
      <w:pPr>
        <w:spacing w:line="360" w:lineRule="auto"/>
        <w:jc w:val="center"/>
        <w:rPr>
          <w:sz w:val="15"/>
        </w:rPr>
        <w:sectPr w:rsidR="00F04499" w:rsidRPr="009815DF"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sz w:val="24"/>
          <w:szCs w:val="24"/>
        </w:rPr>
        <w:t>Fig</w:t>
      </w:r>
      <w:r>
        <w:rPr>
          <w:sz w:val="24"/>
          <w:szCs w:val="24"/>
        </w:rPr>
        <w:t>2</w:t>
      </w:r>
      <w:r w:rsidRPr="00A60EEA">
        <w:rPr>
          <w:sz w:val="24"/>
          <w:szCs w:val="24"/>
        </w:rPr>
        <w:t xml:space="preserve">: </w:t>
      </w:r>
      <w:r>
        <w:rPr>
          <w:sz w:val="24"/>
          <w:szCs w:val="24"/>
        </w:rPr>
        <w:t>Login/Register use case</w:t>
      </w:r>
      <w:r w:rsidRPr="00A60EEA">
        <w:rPr>
          <w:sz w:val="24"/>
          <w:szCs w:val="24"/>
        </w:rPr>
        <w:t xml:space="preserve"> diagram</w:t>
      </w:r>
    </w:p>
    <w:p w14:paraId="727F7E91" w14:textId="3C43D863" w:rsidR="00F04499" w:rsidRPr="00F572E4" w:rsidRDefault="00F04499" w:rsidP="009815DF">
      <w:pPr>
        <w:pStyle w:val="ListParagraph"/>
        <w:numPr>
          <w:ilvl w:val="0"/>
          <w:numId w:val="11"/>
        </w:numPr>
        <w:tabs>
          <w:tab w:val="left" w:pos="461"/>
        </w:tabs>
        <w:spacing w:before="72" w:line="360" w:lineRule="auto"/>
        <w:ind w:hanging="361"/>
        <w:rPr>
          <w:b/>
          <w:sz w:val="24"/>
          <w:szCs w:val="20"/>
        </w:rPr>
      </w:pPr>
      <w:r w:rsidRPr="00F572E4">
        <w:rPr>
          <w:noProof/>
          <w:sz w:val="20"/>
          <w:szCs w:val="20"/>
        </w:rPr>
        <w:lastRenderedPageBreak/>
        <w:drawing>
          <wp:anchor distT="0" distB="0" distL="0" distR="0" simplePos="0" relativeHeight="251661312" behindDoc="0" locked="0" layoutInCell="1" allowOverlap="1" wp14:anchorId="5FC9D280" wp14:editId="5C9D606D">
            <wp:simplePos x="0" y="0"/>
            <wp:positionH relativeFrom="page">
              <wp:posOffset>3276600</wp:posOffset>
            </wp:positionH>
            <wp:positionV relativeFrom="paragraph">
              <wp:posOffset>297311</wp:posOffset>
            </wp:positionV>
            <wp:extent cx="1211579" cy="3703320"/>
            <wp:effectExtent l="0" t="0" r="0" b="0"/>
            <wp:wrapTopAndBottom/>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4" cstate="print"/>
                    <a:stretch>
                      <a:fillRect/>
                    </a:stretch>
                  </pic:blipFill>
                  <pic:spPr>
                    <a:xfrm>
                      <a:off x="0" y="0"/>
                      <a:ext cx="1211579" cy="3703320"/>
                    </a:xfrm>
                    <a:prstGeom prst="rect">
                      <a:avLst/>
                    </a:prstGeom>
                  </pic:spPr>
                </pic:pic>
              </a:graphicData>
            </a:graphic>
          </wp:anchor>
        </w:drawing>
      </w:r>
      <w:r w:rsidRPr="00F572E4">
        <w:rPr>
          <w:b/>
          <w:sz w:val="24"/>
          <w:szCs w:val="20"/>
        </w:rPr>
        <w:t>Available</w:t>
      </w:r>
      <w:r w:rsidRPr="00F572E4">
        <w:rPr>
          <w:b/>
          <w:spacing w:val="-1"/>
          <w:sz w:val="24"/>
          <w:szCs w:val="20"/>
        </w:rPr>
        <w:t xml:space="preserve"> </w:t>
      </w:r>
      <w:r w:rsidRPr="00F572E4">
        <w:rPr>
          <w:b/>
          <w:sz w:val="24"/>
          <w:szCs w:val="20"/>
        </w:rPr>
        <w:t>projects</w:t>
      </w:r>
    </w:p>
    <w:p w14:paraId="458D6629" w14:textId="77777777" w:rsidR="00F04499" w:rsidRDefault="00F04499" w:rsidP="009815DF">
      <w:pPr>
        <w:spacing w:line="360" w:lineRule="auto"/>
        <w:rPr>
          <w:sz w:val="28"/>
        </w:rPr>
      </w:pPr>
    </w:p>
    <w:p w14:paraId="5C951B7E" w14:textId="77777777" w:rsidR="00F6021B" w:rsidRPr="009815DF" w:rsidRDefault="00F6021B" w:rsidP="00F6021B">
      <w:pPr>
        <w:pStyle w:val="BodyText"/>
        <w:spacing w:before="10" w:line="360" w:lineRule="auto"/>
        <w:ind w:left="2070"/>
        <w:jc w:val="center"/>
        <w:rPr>
          <w:sz w:val="15"/>
        </w:rPr>
      </w:pPr>
    </w:p>
    <w:p w14:paraId="20278168" w14:textId="330AEA07" w:rsidR="00F6021B" w:rsidRPr="009815DF" w:rsidRDefault="00F6021B" w:rsidP="00D92BAC">
      <w:pPr>
        <w:spacing w:line="360" w:lineRule="auto"/>
        <w:jc w:val="center"/>
        <w:rPr>
          <w:sz w:val="28"/>
        </w:rPr>
        <w:sectPr w:rsidR="00F6021B" w:rsidRPr="009815DF"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sz w:val="24"/>
          <w:szCs w:val="24"/>
        </w:rPr>
        <w:t>Fig</w:t>
      </w:r>
      <w:r w:rsidR="00D92BAC">
        <w:rPr>
          <w:sz w:val="24"/>
          <w:szCs w:val="24"/>
        </w:rPr>
        <w:t>3</w:t>
      </w:r>
      <w:r w:rsidRPr="00A60EEA">
        <w:rPr>
          <w:sz w:val="24"/>
          <w:szCs w:val="24"/>
        </w:rPr>
        <w:t xml:space="preserve">: </w:t>
      </w:r>
      <w:r w:rsidR="00D92BAC">
        <w:rPr>
          <w:sz w:val="24"/>
          <w:szCs w:val="24"/>
        </w:rPr>
        <w:t>Available projects</w:t>
      </w:r>
      <w:r>
        <w:rPr>
          <w:sz w:val="24"/>
          <w:szCs w:val="24"/>
        </w:rPr>
        <w:t xml:space="preserve"> use case</w:t>
      </w:r>
      <w:r w:rsidRPr="00A60EEA">
        <w:rPr>
          <w:sz w:val="24"/>
          <w:szCs w:val="24"/>
        </w:rPr>
        <w:t xml:space="preserve"> diagram</w:t>
      </w:r>
    </w:p>
    <w:p w14:paraId="269C340C" w14:textId="77777777" w:rsidR="00F04499" w:rsidRPr="00F572E4" w:rsidRDefault="00F04499" w:rsidP="009815DF">
      <w:pPr>
        <w:pStyle w:val="ListParagraph"/>
        <w:numPr>
          <w:ilvl w:val="0"/>
          <w:numId w:val="11"/>
        </w:numPr>
        <w:tabs>
          <w:tab w:val="left" w:pos="461"/>
        </w:tabs>
        <w:spacing w:before="72" w:line="360" w:lineRule="auto"/>
        <w:ind w:hanging="361"/>
        <w:rPr>
          <w:b/>
          <w:sz w:val="24"/>
          <w:szCs w:val="20"/>
        </w:rPr>
      </w:pPr>
      <w:r w:rsidRPr="00F572E4">
        <w:rPr>
          <w:b/>
          <w:sz w:val="24"/>
          <w:szCs w:val="20"/>
        </w:rPr>
        <w:lastRenderedPageBreak/>
        <w:t>Feedback</w:t>
      </w:r>
    </w:p>
    <w:p w14:paraId="51856BDA" w14:textId="77777777" w:rsidR="00F04499" w:rsidRPr="009815DF" w:rsidRDefault="00F04499" w:rsidP="009815DF">
      <w:pPr>
        <w:pStyle w:val="BodyText"/>
        <w:spacing w:line="360" w:lineRule="auto"/>
        <w:rPr>
          <w:sz w:val="17"/>
        </w:rPr>
      </w:pPr>
      <w:r w:rsidRPr="009815DF">
        <w:rPr>
          <w:noProof/>
        </w:rPr>
        <w:drawing>
          <wp:anchor distT="0" distB="0" distL="0" distR="0" simplePos="0" relativeHeight="251662336" behindDoc="0" locked="0" layoutInCell="1" allowOverlap="1" wp14:anchorId="1C890CF7" wp14:editId="50C331A0">
            <wp:simplePos x="0" y="0"/>
            <wp:positionH relativeFrom="page">
              <wp:posOffset>2447925</wp:posOffset>
            </wp:positionH>
            <wp:positionV relativeFrom="paragraph">
              <wp:posOffset>149114</wp:posOffset>
            </wp:positionV>
            <wp:extent cx="2836946" cy="6125146"/>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5" cstate="print"/>
                    <a:stretch>
                      <a:fillRect/>
                    </a:stretch>
                  </pic:blipFill>
                  <pic:spPr>
                    <a:xfrm>
                      <a:off x="0" y="0"/>
                      <a:ext cx="2836946" cy="6125146"/>
                    </a:xfrm>
                    <a:prstGeom prst="rect">
                      <a:avLst/>
                    </a:prstGeom>
                  </pic:spPr>
                </pic:pic>
              </a:graphicData>
            </a:graphic>
          </wp:anchor>
        </w:drawing>
      </w:r>
    </w:p>
    <w:p w14:paraId="5EA363ED" w14:textId="77777777" w:rsidR="00D92BAC" w:rsidRPr="009815DF" w:rsidRDefault="00D92BAC" w:rsidP="00D92BAC">
      <w:pPr>
        <w:pStyle w:val="BodyText"/>
        <w:spacing w:before="10" w:line="360" w:lineRule="auto"/>
        <w:ind w:left="2070"/>
        <w:jc w:val="center"/>
        <w:rPr>
          <w:sz w:val="15"/>
        </w:rPr>
      </w:pPr>
    </w:p>
    <w:p w14:paraId="06876C94" w14:textId="18F2EF97" w:rsidR="00F04499" w:rsidRPr="009815DF" w:rsidRDefault="00D92BAC" w:rsidP="00C103A1">
      <w:pPr>
        <w:spacing w:line="360" w:lineRule="auto"/>
        <w:jc w:val="center"/>
        <w:rPr>
          <w:sz w:val="17"/>
        </w:rPr>
        <w:sectPr w:rsidR="00F04499" w:rsidRPr="009815DF"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sz w:val="24"/>
          <w:szCs w:val="24"/>
        </w:rPr>
        <w:t>Fig</w:t>
      </w:r>
      <w:r>
        <w:rPr>
          <w:sz w:val="24"/>
          <w:szCs w:val="24"/>
        </w:rPr>
        <w:t>4</w:t>
      </w:r>
      <w:r w:rsidRPr="00A60EEA">
        <w:rPr>
          <w:sz w:val="24"/>
          <w:szCs w:val="24"/>
        </w:rPr>
        <w:t xml:space="preserve">: </w:t>
      </w:r>
      <w:r>
        <w:rPr>
          <w:sz w:val="24"/>
          <w:szCs w:val="24"/>
        </w:rPr>
        <w:t>Feedback use case</w:t>
      </w:r>
      <w:r w:rsidRPr="00A60EEA">
        <w:rPr>
          <w:sz w:val="24"/>
          <w:szCs w:val="24"/>
        </w:rPr>
        <w:t xml:space="preserve"> diagram</w:t>
      </w:r>
    </w:p>
    <w:p w14:paraId="145D3034" w14:textId="77777777" w:rsidR="00F04499" w:rsidRPr="00F572E4" w:rsidRDefault="00F04499" w:rsidP="009815DF">
      <w:pPr>
        <w:pStyle w:val="ListParagraph"/>
        <w:numPr>
          <w:ilvl w:val="0"/>
          <w:numId w:val="11"/>
        </w:numPr>
        <w:tabs>
          <w:tab w:val="left" w:pos="461"/>
        </w:tabs>
        <w:spacing w:before="72" w:line="360" w:lineRule="auto"/>
        <w:ind w:hanging="361"/>
        <w:rPr>
          <w:b/>
          <w:szCs w:val="18"/>
        </w:rPr>
      </w:pPr>
      <w:r w:rsidRPr="00F572E4">
        <w:rPr>
          <w:b/>
          <w:sz w:val="24"/>
          <w:szCs w:val="20"/>
        </w:rPr>
        <w:lastRenderedPageBreak/>
        <w:t>Update</w:t>
      </w:r>
      <w:r w:rsidRPr="00F572E4">
        <w:rPr>
          <w:b/>
          <w:spacing w:val="-1"/>
          <w:sz w:val="24"/>
          <w:szCs w:val="20"/>
        </w:rPr>
        <w:t xml:space="preserve"> </w:t>
      </w:r>
      <w:r w:rsidRPr="00F572E4">
        <w:rPr>
          <w:b/>
          <w:sz w:val="24"/>
          <w:szCs w:val="20"/>
        </w:rPr>
        <w:t>profile</w:t>
      </w:r>
    </w:p>
    <w:p w14:paraId="560EE47A" w14:textId="77777777" w:rsidR="00F04499" w:rsidRPr="00F572E4" w:rsidRDefault="00F04499" w:rsidP="009815DF">
      <w:pPr>
        <w:pStyle w:val="BodyText"/>
        <w:spacing w:line="360" w:lineRule="auto"/>
        <w:rPr>
          <w:sz w:val="16"/>
          <w:szCs w:val="22"/>
        </w:rPr>
      </w:pPr>
      <w:r w:rsidRPr="00F572E4">
        <w:rPr>
          <w:noProof/>
          <w:sz w:val="22"/>
          <w:szCs w:val="22"/>
        </w:rPr>
        <w:drawing>
          <wp:anchor distT="0" distB="0" distL="0" distR="0" simplePos="0" relativeHeight="251663360" behindDoc="0" locked="0" layoutInCell="1" allowOverlap="1" wp14:anchorId="6B53B56B" wp14:editId="0563B21A">
            <wp:simplePos x="0" y="0"/>
            <wp:positionH relativeFrom="page">
              <wp:posOffset>1933575</wp:posOffset>
            </wp:positionH>
            <wp:positionV relativeFrom="paragraph">
              <wp:posOffset>149113</wp:posOffset>
            </wp:positionV>
            <wp:extent cx="3852866" cy="4943760"/>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6" cstate="print"/>
                    <a:stretch>
                      <a:fillRect/>
                    </a:stretch>
                  </pic:blipFill>
                  <pic:spPr>
                    <a:xfrm>
                      <a:off x="0" y="0"/>
                      <a:ext cx="3852866" cy="4943760"/>
                    </a:xfrm>
                    <a:prstGeom prst="rect">
                      <a:avLst/>
                    </a:prstGeom>
                  </pic:spPr>
                </pic:pic>
              </a:graphicData>
            </a:graphic>
          </wp:anchor>
        </w:drawing>
      </w:r>
    </w:p>
    <w:p w14:paraId="7845C6E1" w14:textId="77777777" w:rsidR="00D92BAC" w:rsidRPr="009815DF" w:rsidRDefault="00D92BAC" w:rsidP="00D92BAC">
      <w:pPr>
        <w:pStyle w:val="BodyText"/>
        <w:spacing w:before="10" w:line="360" w:lineRule="auto"/>
        <w:ind w:left="2070"/>
        <w:jc w:val="center"/>
        <w:rPr>
          <w:sz w:val="15"/>
        </w:rPr>
      </w:pPr>
    </w:p>
    <w:p w14:paraId="145FEEE5" w14:textId="2CA608F4" w:rsidR="00F04499" w:rsidRPr="00F572E4" w:rsidRDefault="00D92BAC" w:rsidP="00D92BAC">
      <w:pPr>
        <w:spacing w:line="360" w:lineRule="auto"/>
        <w:jc w:val="center"/>
        <w:rPr>
          <w:sz w:val="16"/>
          <w:szCs w:val="20"/>
        </w:rPr>
        <w:sectPr w:rsidR="00F04499" w:rsidRPr="00F572E4"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sz w:val="24"/>
          <w:szCs w:val="24"/>
        </w:rPr>
        <w:t>Fig</w:t>
      </w:r>
      <w:r>
        <w:rPr>
          <w:sz w:val="24"/>
          <w:szCs w:val="24"/>
        </w:rPr>
        <w:t>5</w:t>
      </w:r>
      <w:r w:rsidRPr="00A60EEA">
        <w:rPr>
          <w:sz w:val="24"/>
          <w:szCs w:val="24"/>
        </w:rPr>
        <w:t xml:space="preserve">: </w:t>
      </w:r>
      <w:r>
        <w:rPr>
          <w:sz w:val="24"/>
          <w:szCs w:val="24"/>
        </w:rPr>
        <w:t>Update profile use case</w:t>
      </w:r>
      <w:r w:rsidRPr="00A60EEA">
        <w:rPr>
          <w:sz w:val="24"/>
          <w:szCs w:val="24"/>
        </w:rPr>
        <w:t xml:space="preserve"> diagram</w:t>
      </w:r>
    </w:p>
    <w:p w14:paraId="3F5C811D" w14:textId="77777777" w:rsidR="00F04499" w:rsidRPr="00F572E4" w:rsidRDefault="00F04499" w:rsidP="009815DF">
      <w:pPr>
        <w:pStyle w:val="ListParagraph"/>
        <w:numPr>
          <w:ilvl w:val="0"/>
          <w:numId w:val="11"/>
        </w:numPr>
        <w:tabs>
          <w:tab w:val="left" w:pos="461"/>
        </w:tabs>
        <w:spacing w:before="66" w:line="360" w:lineRule="auto"/>
        <w:ind w:hanging="361"/>
        <w:rPr>
          <w:b/>
          <w:sz w:val="24"/>
          <w:szCs w:val="20"/>
        </w:rPr>
      </w:pPr>
      <w:r w:rsidRPr="00F572E4">
        <w:rPr>
          <w:b/>
          <w:sz w:val="24"/>
          <w:szCs w:val="20"/>
        </w:rPr>
        <w:lastRenderedPageBreak/>
        <w:t>View Mentor’s</w:t>
      </w:r>
      <w:r w:rsidRPr="00F572E4">
        <w:rPr>
          <w:b/>
          <w:spacing w:val="-2"/>
          <w:sz w:val="24"/>
          <w:szCs w:val="20"/>
        </w:rPr>
        <w:t xml:space="preserve"> </w:t>
      </w:r>
      <w:r w:rsidRPr="00F572E4">
        <w:rPr>
          <w:b/>
          <w:sz w:val="24"/>
          <w:szCs w:val="20"/>
        </w:rPr>
        <w:t>list</w:t>
      </w:r>
    </w:p>
    <w:p w14:paraId="5AD1F8AB" w14:textId="77777777" w:rsidR="00F04499" w:rsidRPr="009815DF" w:rsidRDefault="00F04499" w:rsidP="009815DF">
      <w:pPr>
        <w:pStyle w:val="BodyText"/>
        <w:spacing w:line="360" w:lineRule="auto"/>
        <w:rPr>
          <w:sz w:val="16"/>
        </w:rPr>
      </w:pPr>
      <w:r w:rsidRPr="009815DF">
        <w:rPr>
          <w:noProof/>
        </w:rPr>
        <w:drawing>
          <wp:anchor distT="0" distB="0" distL="0" distR="0" simplePos="0" relativeHeight="251664384" behindDoc="0" locked="0" layoutInCell="1" allowOverlap="1" wp14:anchorId="5CB43608" wp14:editId="0889BFA7">
            <wp:simplePos x="0" y="0"/>
            <wp:positionH relativeFrom="page">
              <wp:posOffset>3276600</wp:posOffset>
            </wp:positionH>
            <wp:positionV relativeFrom="paragraph">
              <wp:posOffset>141748</wp:posOffset>
            </wp:positionV>
            <wp:extent cx="1196476" cy="3657028"/>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7" cstate="print"/>
                    <a:stretch>
                      <a:fillRect/>
                    </a:stretch>
                  </pic:blipFill>
                  <pic:spPr>
                    <a:xfrm>
                      <a:off x="0" y="0"/>
                      <a:ext cx="1196476" cy="3657028"/>
                    </a:xfrm>
                    <a:prstGeom prst="rect">
                      <a:avLst/>
                    </a:prstGeom>
                  </pic:spPr>
                </pic:pic>
              </a:graphicData>
            </a:graphic>
          </wp:anchor>
        </w:drawing>
      </w:r>
    </w:p>
    <w:p w14:paraId="6F5F6C21" w14:textId="77777777" w:rsidR="00D92BAC" w:rsidRPr="009815DF" w:rsidRDefault="00D92BAC" w:rsidP="00D92BAC">
      <w:pPr>
        <w:pStyle w:val="BodyText"/>
        <w:spacing w:before="10" w:line="360" w:lineRule="auto"/>
        <w:ind w:left="2070"/>
        <w:jc w:val="center"/>
        <w:rPr>
          <w:sz w:val="15"/>
        </w:rPr>
      </w:pPr>
    </w:p>
    <w:p w14:paraId="3AC4189D" w14:textId="6917F694" w:rsidR="00D92BAC" w:rsidRPr="00F572E4" w:rsidRDefault="00D92BAC" w:rsidP="00D92BAC">
      <w:pPr>
        <w:spacing w:line="360" w:lineRule="auto"/>
        <w:jc w:val="center"/>
        <w:rPr>
          <w:sz w:val="16"/>
          <w:szCs w:val="20"/>
        </w:rPr>
        <w:sectPr w:rsidR="00D92BAC" w:rsidRPr="00F572E4"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sz w:val="24"/>
          <w:szCs w:val="24"/>
        </w:rPr>
        <w:t>Fig</w:t>
      </w:r>
      <w:r>
        <w:rPr>
          <w:sz w:val="24"/>
          <w:szCs w:val="24"/>
        </w:rPr>
        <w:t>6</w:t>
      </w:r>
      <w:r w:rsidRPr="00A60EEA">
        <w:rPr>
          <w:sz w:val="24"/>
          <w:szCs w:val="24"/>
        </w:rPr>
        <w:t xml:space="preserve">: </w:t>
      </w:r>
      <w:r>
        <w:rPr>
          <w:sz w:val="24"/>
          <w:szCs w:val="24"/>
        </w:rPr>
        <w:t>View Mentor’s list use case</w:t>
      </w:r>
      <w:r w:rsidRPr="00A60EEA">
        <w:rPr>
          <w:sz w:val="24"/>
          <w:szCs w:val="24"/>
        </w:rPr>
        <w:t xml:space="preserve"> diagram</w:t>
      </w:r>
    </w:p>
    <w:p w14:paraId="0D652A62" w14:textId="77777777" w:rsidR="00F04499" w:rsidRPr="00F572E4" w:rsidRDefault="00F04499" w:rsidP="009815DF">
      <w:pPr>
        <w:pStyle w:val="ListParagraph"/>
        <w:numPr>
          <w:ilvl w:val="0"/>
          <w:numId w:val="11"/>
        </w:numPr>
        <w:tabs>
          <w:tab w:val="left" w:pos="461"/>
        </w:tabs>
        <w:spacing w:before="72" w:line="360" w:lineRule="auto"/>
        <w:ind w:hanging="361"/>
        <w:rPr>
          <w:b/>
          <w:sz w:val="24"/>
          <w:szCs w:val="20"/>
        </w:rPr>
      </w:pPr>
      <w:r w:rsidRPr="00F572E4">
        <w:rPr>
          <w:b/>
          <w:sz w:val="24"/>
          <w:szCs w:val="20"/>
        </w:rPr>
        <w:lastRenderedPageBreak/>
        <w:t>Post</w:t>
      </w:r>
      <w:r w:rsidRPr="00F572E4">
        <w:rPr>
          <w:b/>
          <w:spacing w:val="-1"/>
          <w:sz w:val="24"/>
          <w:szCs w:val="20"/>
        </w:rPr>
        <w:t xml:space="preserve"> </w:t>
      </w:r>
      <w:r w:rsidRPr="00F572E4">
        <w:rPr>
          <w:b/>
          <w:sz w:val="24"/>
          <w:szCs w:val="20"/>
        </w:rPr>
        <w:t>projects</w:t>
      </w:r>
    </w:p>
    <w:p w14:paraId="7D179B09" w14:textId="77777777" w:rsidR="00F04499" w:rsidRPr="009815DF" w:rsidRDefault="00F04499" w:rsidP="009815DF">
      <w:pPr>
        <w:pStyle w:val="BodyText"/>
        <w:spacing w:line="360" w:lineRule="auto"/>
        <w:rPr>
          <w:sz w:val="17"/>
        </w:rPr>
      </w:pPr>
      <w:r w:rsidRPr="009815DF">
        <w:rPr>
          <w:noProof/>
        </w:rPr>
        <w:drawing>
          <wp:anchor distT="0" distB="0" distL="0" distR="0" simplePos="0" relativeHeight="251665408" behindDoc="0" locked="0" layoutInCell="1" allowOverlap="1" wp14:anchorId="278A2EFA" wp14:editId="7B390755">
            <wp:simplePos x="0" y="0"/>
            <wp:positionH relativeFrom="page">
              <wp:posOffset>2343150</wp:posOffset>
            </wp:positionH>
            <wp:positionV relativeFrom="paragraph">
              <wp:posOffset>149114</wp:posOffset>
            </wp:positionV>
            <wp:extent cx="3047637" cy="6674453"/>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8" cstate="print"/>
                    <a:stretch>
                      <a:fillRect/>
                    </a:stretch>
                  </pic:blipFill>
                  <pic:spPr>
                    <a:xfrm>
                      <a:off x="0" y="0"/>
                      <a:ext cx="3047637" cy="6674453"/>
                    </a:xfrm>
                    <a:prstGeom prst="rect">
                      <a:avLst/>
                    </a:prstGeom>
                  </pic:spPr>
                </pic:pic>
              </a:graphicData>
            </a:graphic>
          </wp:anchor>
        </w:drawing>
      </w:r>
    </w:p>
    <w:p w14:paraId="575B75B7" w14:textId="77777777" w:rsidR="00D92BAC" w:rsidRPr="009815DF" w:rsidRDefault="00D92BAC" w:rsidP="00D92BAC">
      <w:pPr>
        <w:pStyle w:val="BodyText"/>
        <w:spacing w:before="10" w:line="360" w:lineRule="auto"/>
        <w:ind w:left="2070"/>
        <w:jc w:val="center"/>
        <w:rPr>
          <w:sz w:val="15"/>
        </w:rPr>
      </w:pPr>
    </w:p>
    <w:p w14:paraId="0DA39345" w14:textId="256F136C" w:rsidR="00F04499" w:rsidRPr="009815DF" w:rsidRDefault="00D92BAC" w:rsidP="00D92BAC">
      <w:pPr>
        <w:spacing w:line="360" w:lineRule="auto"/>
        <w:jc w:val="center"/>
        <w:rPr>
          <w:sz w:val="17"/>
        </w:rPr>
        <w:sectPr w:rsidR="00F04499" w:rsidRPr="009815DF"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sz w:val="24"/>
          <w:szCs w:val="24"/>
        </w:rPr>
        <w:t>Fig</w:t>
      </w:r>
      <w:r>
        <w:rPr>
          <w:sz w:val="24"/>
          <w:szCs w:val="24"/>
        </w:rPr>
        <w:t>7</w:t>
      </w:r>
      <w:r w:rsidRPr="00A60EEA">
        <w:rPr>
          <w:sz w:val="24"/>
          <w:szCs w:val="24"/>
        </w:rPr>
        <w:t xml:space="preserve">: </w:t>
      </w:r>
      <w:r>
        <w:rPr>
          <w:sz w:val="24"/>
          <w:szCs w:val="24"/>
        </w:rPr>
        <w:t>Post Projects use case</w:t>
      </w:r>
      <w:r w:rsidRPr="00A60EEA">
        <w:rPr>
          <w:sz w:val="24"/>
          <w:szCs w:val="24"/>
        </w:rPr>
        <w:t xml:space="preserve"> diagram</w:t>
      </w:r>
    </w:p>
    <w:p w14:paraId="5755803A" w14:textId="77777777" w:rsidR="00F04499" w:rsidRPr="00F572E4" w:rsidRDefault="00F04499" w:rsidP="009815DF">
      <w:pPr>
        <w:pStyle w:val="ListParagraph"/>
        <w:numPr>
          <w:ilvl w:val="0"/>
          <w:numId w:val="11"/>
        </w:numPr>
        <w:tabs>
          <w:tab w:val="left" w:pos="461"/>
        </w:tabs>
        <w:spacing w:before="66" w:line="360" w:lineRule="auto"/>
        <w:ind w:hanging="361"/>
        <w:rPr>
          <w:b/>
          <w:sz w:val="24"/>
          <w:szCs w:val="20"/>
        </w:rPr>
      </w:pPr>
      <w:r w:rsidRPr="00F572E4">
        <w:rPr>
          <w:b/>
          <w:sz w:val="24"/>
          <w:szCs w:val="20"/>
        </w:rPr>
        <w:lastRenderedPageBreak/>
        <w:t>Search Projects</w:t>
      </w:r>
      <w:r w:rsidRPr="00F572E4">
        <w:rPr>
          <w:b/>
          <w:spacing w:val="-2"/>
          <w:sz w:val="24"/>
          <w:szCs w:val="20"/>
        </w:rPr>
        <w:t xml:space="preserve"> </w:t>
      </w:r>
      <w:r w:rsidRPr="00F572E4">
        <w:rPr>
          <w:b/>
          <w:sz w:val="24"/>
          <w:szCs w:val="20"/>
        </w:rPr>
        <w:t>ideas</w:t>
      </w:r>
    </w:p>
    <w:p w14:paraId="062519D3" w14:textId="77777777" w:rsidR="00F04499" w:rsidRPr="009815DF" w:rsidRDefault="00F04499" w:rsidP="009815DF">
      <w:pPr>
        <w:pStyle w:val="BodyText"/>
        <w:spacing w:line="360" w:lineRule="auto"/>
        <w:rPr>
          <w:sz w:val="20"/>
        </w:rPr>
      </w:pPr>
    </w:p>
    <w:p w14:paraId="585C6494" w14:textId="77777777" w:rsidR="00F04499" w:rsidRPr="009815DF" w:rsidRDefault="00F04499" w:rsidP="009815DF">
      <w:pPr>
        <w:pStyle w:val="BodyText"/>
        <w:spacing w:line="360" w:lineRule="auto"/>
        <w:rPr>
          <w:sz w:val="20"/>
        </w:rPr>
      </w:pPr>
    </w:p>
    <w:p w14:paraId="53FE53CB" w14:textId="77777777" w:rsidR="00D92BAC" w:rsidRDefault="00D92BAC" w:rsidP="009815DF">
      <w:pPr>
        <w:pStyle w:val="BodyText"/>
        <w:spacing w:before="8" w:line="360" w:lineRule="auto"/>
        <w:rPr>
          <w:sz w:val="14"/>
        </w:rPr>
      </w:pPr>
    </w:p>
    <w:p w14:paraId="6B8B730E" w14:textId="3148E177" w:rsidR="00F04499" w:rsidRPr="009815DF" w:rsidRDefault="00F04499" w:rsidP="009815DF">
      <w:pPr>
        <w:pStyle w:val="BodyText"/>
        <w:spacing w:before="8" w:line="360" w:lineRule="auto"/>
        <w:rPr>
          <w:sz w:val="14"/>
        </w:rPr>
      </w:pPr>
      <w:r w:rsidRPr="009815DF">
        <w:rPr>
          <w:noProof/>
        </w:rPr>
        <w:drawing>
          <wp:anchor distT="0" distB="0" distL="0" distR="0" simplePos="0" relativeHeight="251666432" behindDoc="0" locked="0" layoutInCell="1" allowOverlap="1" wp14:anchorId="55DB31E7" wp14:editId="551645A8">
            <wp:simplePos x="0" y="0"/>
            <wp:positionH relativeFrom="page">
              <wp:posOffset>3276600</wp:posOffset>
            </wp:positionH>
            <wp:positionV relativeFrom="paragraph">
              <wp:posOffset>132122</wp:posOffset>
            </wp:positionV>
            <wp:extent cx="1196435" cy="3649503"/>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9" cstate="print"/>
                    <a:stretch>
                      <a:fillRect/>
                    </a:stretch>
                  </pic:blipFill>
                  <pic:spPr>
                    <a:xfrm>
                      <a:off x="0" y="0"/>
                      <a:ext cx="1196435" cy="3649503"/>
                    </a:xfrm>
                    <a:prstGeom prst="rect">
                      <a:avLst/>
                    </a:prstGeom>
                  </pic:spPr>
                </pic:pic>
              </a:graphicData>
            </a:graphic>
          </wp:anchor>
        </w:drawing>
      </w:r>
    </w:p>
    <w:p w14:paraId="5C128C0E" w14:textId="77777777" w:rsidR="00D92BAC" w:rsidRPr="009815DF" w:rsidRDefault="00D92BAC" w:rsidP="00D92BAC">
      <w:pPr>
        <w:pStyle w:val="BodyText"/>
        <w:spacing w:before="10" w:line="360" w:lineRule="auto"/>
        <w:ind w:left="2070"/>
        <w:jc w:val="center"/>
        <w:rPr>
          <w:sz w:val="15"/>
        </w:rPr>
      </w:pPr>
    </w:p>
    <w:p w14:paraId="32ED9173" w14:textId="622AA857" w:rsidR="00F04499" w:rsidRPr="009815DF" w:rsidRDefault="00D92BAC" w:rsidP="00D92BAC">
      <w:pPr>
        <w:spacing w:line="360" w:lineRule="auto"/>
        <w:jc w:val="center"/>
      </w:pPr>
      <w:r w:rsidRPr="00A60EEA">
        <w:rPr>
          <w:sz w:val="24"/>
          <w:szCs w:val="24"/>
        </w:rPr>
        <w:t>Fig</w:t>
      </w:r>
      <w:r>
        <w:rPr>
          <w:sz w:val="24"/>
          <w:szCs w:val="24"/>
        </w:rPr>
        <w:t>8</w:t>
      </w:r>
      <w:r w:rsidRPr="00A60EEA">
        <w:rPr>
          <w:sz w:val="24"/>
          <w:szCs w:val="24"/>
        </w:rPr>
        <w:t xml:space="preserve">: </w:t>
      </w:r>
      <w:r>
        <w:rPr>
          <w:sz w:val="24"/>
          <w:szCs w:val="24"/>
        </w:rPr>
        <w:t>Search Project Ideas use case</w:t>
      </w:r>
      <w:r w:rsidRPr="00A60EEA">
        <w:rPr>
          <w:sz w:val="24"/>
          <w:szCs w:val="24"/>
        </w:rPr>
        <w:t xml:space="preserve"> diagram</w:t>
      </w:r>
    </w:p>
    <w:p w14:paraId="77CB2E9B" w14:textId="405DE1F9" w:rsidR="00F04499" w:rsidRDefault="00F04499" w:rsidP="009815DF">
      <w:pPr>
        <w:spacing w:line="360" w:lineRule="auto"/>
      </w:pPr>
    </w:p>
    <w:p w14:paraId="6CB2E6C5" w14:textId="264C0130" w:rsidR="00F572E4" w:rsidRDefault="00F572E4" w:rsidP="009815DF">
      <w:pPr>
        <w:spacing w:line="360" w:lineRule="auto"/>
      </w:pPr>
    </w:p>
    <w:p w14:paraId="2BAFB2AA" w14:textId="28ED15D8" w:rsidR="00F572E4" w:rsidRPr="00F572E4" w:rsidRDefault="00F572E4" w:rsidP="00F572E4">
      <w:pPr>
        <w:spacing w:line="360" w:lineRule="auto"/>
        <w:rPr>
          <w:sz w:val="24"/>
          <w:szCs w:val="24"/>
        </w:rPr>
      </w:pPr>
      <w:r w:rsidRPr="00F572E4">
        <w:rPr>
          <w:sz w:val="24"/>
          <w:szCs w:val="24"/>
        </w:rPr>
        <w:t>Activity diagrams are graphical representations of workflows of stepwise activities and actions with support for choice, iteration and concurrency. In the Unified Modeling Language, activity diagrams are intended to model both computational and organizational processes, as well as the data flows intersecting with the related activities. Although activity diagrams primarily show the overall flow of control, they can also include elements showing the flow of data between activities through one or more data stores. Therefore, to formulate Activity Diagram For 'Projecture' activity diagram for all use cases have been made.</w:t>
      </w:r>
    </w:p>
    <w:p w14:paraId="75F313F7" w14:textId="0951CFF6" w:rsidR="00F572E4" w:rsidRPr="00F572E4" w:rsidRDefault="00F572E4" w:rsidP="00F572E4">
      <w:pPr>
        <w:spacing w:line="360" w:lineRule="auto"/>
        <w:rPr>
          <w:sz w:val="24"/>
          <w:szCs w:val="24"/>
        </w:rPr>
      </w:pPr>
    </w:p>
    <w:p w14:paraId="22A3D321" w14:textId="01E76CC3" w:rsidR="00F572E4" w:rsidRPr="00F572E4" w:rsidRDefault="00F572E4" w:rsidP="00F572E4">
      <w:pPr>
        <w:spacing w:line="360" w:lineRule="auto"/>
        <w:rPr>
          <w:sz w:val="24"/>
          <w:szCs w:val="24"/>
        </w:rPr>
      </w:pPr>
    </w:p>
    <w:p w14:paraId="26442B2A" w14:textId="2038B830" w:rsidR="00F572E4" w:rsidRPr="00F572E4" w:rsidRDefault="00F572E4" w:rsidP="00F572E4">
      <w:pPr>
        <w:spacing w:line="360" w:lineRule="auto"/>
        <w:rPr>
          <w:sz w:val="24"/>
          <w:szCs w:val="24"/>
        </w:rPr>
      </w:pPr>
    </w:p>
    <w:p w14:paraId="3AFED052" w14:textId="5C8AAD2F" w:rsidR="00F572E4" w:rsidRDefault="00F572E4" w:rsidP="009815DF">
      <w:pPr>
        <w:spacing w:line="360" w:lineRule="auto"/>
      </w:pPr>
    </w:p>
    <w:p w14:paraId="7F48944E" w14:textId="1E6E6268" w:rsidR="00F572E4" w:rsidRDefault="00F572E4" w:rsidP="009815DF">
      <w:pPr>
        <w:spacing w:line="360" w:lineRule="auto"/>
      </w:pPr>
    </w:p>
    <w:p w14:paraId="7A36F167" w14:textId="73E112F6" w:rsidR="00F6021B" w:rsidRPr="00D92BAC" w:rsidRDefault="00F572E4" w:rsidP="00F6021B">
      <w:pPr>
        <w:pStyle w:val="ListParagraph"/>
        <w:numPr>
          <w:ilvl w:val="2"/>
          <w:numId w:val="1"/>
        </w:numPr>
        <w:spacing w:line="360" w:lineRule="auto"/>
        <w:rPr>
          <w:b/>
          <w:bCs/>
          <w:sz w:val="28"/>
          <w:szCs w:val="28"/>
        </w:rPr>
      </w:pPr>
      <w:r w:rsidRPr="00F6021B">
        <w:rPr>
          <w:b/>
          <w:bCs/>
          <w:sz w:val="28"/>
          <w:szCs w:val="28"/>
        </w:rPr>
        <w:lastRenderedPageBreak/>
        <w:t>SWIMLANE DIGRAM</w:t>
      </w:r>
    </w:p>
    <w:p w14:paraId="74F6DEB5" w14:textId="1CA14B79" w:rsidR="00C56304" w:rsidRDefault="00F6021B" w:rsidP="00F6021B">
      <w:pPr>
        <w:spacing w:line="360" w:lineRule="auto"/>
        <w:jc w:val="center"/>
        <w:rPr>
          <w:b/>
          <w:bCs/>
          <w:sz w:val="28"/>
          <w:szCs w:val="28"/>
        </w:rPr>
      </w:pPr>
      <w:r>
        <w:rPr>
          <w:noProof/>
        </w:rPr>
        <w:drawing>
          <wp:inline distT="0" distB="0" distL="0" distR="0" wp14:anchorId="25E7D19D" wp14:editId="34A36871">
            <wp:extent cx="4113530" cy="7939072"/>
            <wp:effectExtent l="0" t="0" r="127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26"/>
                    <a:stretch/>
                  </pic:blipFill>
                  <pic:spPr bwMode="auto">
                    <a:xfrm>
                      <a:off x="0" y="0"/>
                      <a:ext cx="4114025" cy="7940027"/>
                    </a:xfrm>
                    <a:prstGeom prst="rect">
                      <a:avLst/>
                    </a:prstGeom>
                    <a:noFill/>
                    <a:ln>
                      <a:noFill/>
                    </a:ln>
                    <a:extLst>
                      <a:ext uri="{53640926-AAD7-44D8-BBD7-CCE9431645EC}">
                        <a14:shadowObscured xmlns:a14="http://schemas.microsoft.com/office/drawing/2010/main"/>
                      </a:ext>
                    </a:extLst>
                  </pic:spPr>
                </pic:pic>
              </a:graphicData>
            </a:graphic>
          </wp:inline>
        </w:drawing>
      </w:r>
    </w:p>
    <w:p w14:paraId="10CE8B83" w14:textId="77777777" w:rsidR="00D92BAC" w:rsidRPr="009815DF" w:rsidRDefault="00D92BAC" w:rsidP="00D92BAC">
      <w:pPr>
        <w:pStyle w:val="BodyText"/>
        <w:spacing w:before="10" w:line="360" w:lineRule="auto"/>
        <w:ind w:left="2070"/>
        <w:jc w:val="center"/>
        <w:rPr>
          <w:sz w:val="15"/>
        </w:rPr>
      </w:pPr>
    </w:p>
    <w:p w14:paraId="5A3FFC46" w14:textId="77777777" w:rsidR="00D92BAC" w:rsidRDefault="00D92BAC" w:rsidP="00D92BAC">
      <w:pPr>
        <w:spacing w:line="360" w:lineRule="auto"/>
        <w:jc w:val="center"/>
        <w:rPr>
          <w:sz w:val="24"/>
          <w:szCs w:val="24"/>
        </w:rPr>
      </w:pPr>
      <w:r w:rsidRPr="00A60EEA">
        <w:rPr>
          <w:sz w:val="24"/>
          <w:szCs w:val="24"/>
        </w:rPr>
        <w:t>Fig</w:t>
      </w:r>
      <w:r>
        <w:rPr>
          <w:sz w:val="24"/>
          <w:szCs w:val="24"/>
        </w:rPr>
        <w:t>9</w:t>
      </w:r>
      <w:r w:rsidRPr="00A60EEA">
        <w:rPr>
          <w:sz w:val="24"/>
          <w:szCs w:val="24"/>
        </w:rPr>
        <w:t xml:space="preserve">: </w:t>
      </w:r>
      <w:r>
        <w:rPr>
          <w:sz w:val="24"/>
          <w:szCs w:val="24"/>
        </w:rPr>
        <w:t>Swimlane</w:t>
      </w:r>
      <w:r w:rsidRPr="00A60EEA">
        <w:rPr>
          <w:sz w:val="24"/>
          <w:szCs w:val="24"/>
        </w:rPr>
        <w:t xml:space="preserve"> diagram</w:t>
      </w:r>
    </w:p>
    <w:p w14:paraId="0AC5F283" w14:textId="77777777" w:rsidR="001B47AA" w:rsidRDefault="001B47AA" w:rsidP="00D92BAC">
      <w:pPr>
        <w:spacing w:line="360" w:lineRule="auto"/>
        <w:jc w:val="center"/>
        <w:rPr>
          <w:sz w:val="24"/>
          <w:szCs w:val="24"/>
        </w:rPr>
      </w:pPr>
    </w:p>
    <w:p w14:paraId="5ECAD590" w14:textId="795264F6" w:rsidR="001B47AA" w:rsidRPr="001B47AA" w:rsidRDefault="001B47AA" w:rsidP="001B47AA">
      <w:pPr>
        <w:spacing w:line="360" w:lineRule="auto"/>
        <w:jc w:val="both"/>
        <w:rPr>
          <w:sz w:val="24"/>
          <w:szCs w:val="24"/>
        </w:rPr>
        <w:sectPr w:rsidR="001B47AA" w:rsidRPr="001B47AA"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1B47AA">
        <w:rPr>
          <w:sz w:val="24"/>
          <w:szCs w:val="24"/>
          <w:shd w:val="clear" w:color="auto" w:fill="FFFFFF"/>
        </w:rPr>
        <w:t>A swimlane is used in process flow diagrams, or flowcharts, that visually distinguishes job sharing and responsibilities for sub-processes of a business process. They are flowcharts that show both a process from start to finish and who is responsible for each step in the process</w:t>
      </w:r>
    </w:p>
    <w:p w14:paraId="26F69B4E" w14:textId="2A103FFE" w:rsidR="00C56304" w:rsidRPr="00F572E4" w:rsidRDefault="00C56304" w:rsidP="009815DF">
      <w:pPr>
        <w:spacing w:line="360" w:lineRule="auto"/>
        <w:rPr>
          <w:b/>
          <w:bCs/>
          <w:sz w:val="24"/>
          <w:szCs w:val="24"/>
        </w:rPr>
      </w:pPr>
      <w:r w:rsidRPr="00F572E4">
        <w:rPr>
          <w:b/>
          <w:bCs/>
          <w:sz w:val="24"/>
          <w:szCs w:val="24"/>
        </w:rPr>
        <w:lastRenderedPageBreak/>
        <w:t>2.3 DATA FLOW DIAGRAMS (DFDS)</w:t>
      </w:r>
    </w:p>
    <w:p w14:paraId="4C73C2FF" w14:textId="63BF299B" w:rsidR="00C56304" w:rsidRPr="00F572E4" w:rsidRDefault="00C56304" w:rsidP="009815DF">
      <w:pPr>
        <w:spacing w:line="360" w:lineRule="auto"/>
        <w:rPr>
          <w:b/>
          <w:bCs/>
          <w:sz w:val="24"/>
          <w:szCs w:val="24"/>
        </w:rPr>
      </w:pPr>
    </w:p>
    <w:p w14:paraId="37ABF986" w14:textId="1B4D6D24" w:rsidR="00C56304" w:rsidRPr="00F572E4" w:rsidRDefault="00C56304" w:rsidP="009815DF">
      <w:pPr>
        <w:spacing w:line="360" w:lineRule="auto"/>
        <w:rPr>
          <w:b/>
          <w:bCs/>
          <w:sz w:val="24"/>
          <w:szCs w:val="24"/>
        </w:rPr>
      </w:pPr>
      <w:r w:rsidRPr="00F572E4">
        <w:rPr>
          <w:b/>
          <w:bCs/>
          <w:sz w:val="24"/>
          <w:szCs w:val="24"/>
        </w:rPr>
        <w:tab/>
        <w:t>2.3.1 DFD Level 0</w:t>
      </w:r>
    </w:p>
    <w:p w14:paraId="0460C3D7" w14:textId="180DB013" w:rsidR="00C56304" w:rsidRPr="009815DF" w:rsidRDefault="00C56304" w:rsidP="009815DF">
      <w:pPr>
        <w:spacing w:line="360" w:lineRule="auto"/>
      </w:pPr>
    </w:p>
    <w:p w14:paraId="60287E79" w14:textId="0C88E34B" w:rsidR="00C56304" w:rsidRPr="009815DF" w:rsidRDefault="00C56304" w:rsidP="009815DF">
      <w:pPr>
        <w:spacing w:line="360" w:lineRule="auto"/>
      </w:pPr>
      <w:r w:rsidRPr="009815DF">
        <w:rPr>
          <w:noProof/>
        </w:rPr>
        <w:drawing>
          <wp:inline distT="0" distB="0" distL="0" distR="0" wp14:anchorId="7A8466F8" wp14:editId="446F372C">
            <wp:extent cx="5685013" cy="2651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5013" cy="2651990"/>
                    </a:xfrm>
                    <a:prstGeom prst="rect">
                      <a:avLst/>
                    </a:prstGeom>
                  </pic:spPr>
                </pic:pic>
              </a:graphicData>
            </a:graphic>
          </wp:inline>
        </w:drawing>
      </w:r>
    </w:p>
    <w:p w14:paraId="088E788D" w14:textId="77777777" w:rsidR="00D92BAC" w:rsidRPr="009815DF" w:rsidRDefault="00C56304" w:rsidP="00D92BAC">
      <w:pPr>
        <w:pStyle w:val="BodyText"/>
        <w:spacing w:before="10" w:line="360" w:lineRule="auto"/>
        <w:ind w:left="2070"/>
        <w:jc w:val="center"/>
        <w:rPr>
          <w:sz w:val="15"/>
        </w:rPr>
      </w:pPr>
      <w:r w:rsidRPr="009815DF">
        <w:tab/>
      </w:r>
    </w:p>
    <w:p w14:paraId="5CB3740A" w14:textId="2739690D" w:rsidR="00D92BAC" w:rsidRPr="00F572E4" w:rsidRDefault="00D92BAC" w:rsidP="00D92BAC">
      <w:pPr>
        <w:spacing w:line="360" w:lineRule="auto"/>
        <w:jc w:val="center"/>
        <w:rPr>
          <w:sz w:val="16"/>
          <w:szCs w:val="20"/>
        </w:rPr>
        <w:sectPr w:rsidR="00D92BAC" w:rsidRPr="00F572E4"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sz w:val="24"/>
          <w:szCs w:val="24"/>
        </w:rPr>
        <w:t>Fig</w:t>
      </w:r>
      <w:r>
        <w:rPr>
          <w:sz w:val="24"/>
          <w:szCs w:val="24"/>
        </w:rPr>
        <w:t>10</w:t>
      </w:r>
      <w:r w:rsidRPr="00A60EEA">
        <w:rPr>
          <w:sz w:val="24"/>
          <w:szCs w:val="24"/>
        </w:rPr>
        <w:t xml:space="preserve">: </w:t>
      </w:r>
      <w:r>
        <w:rPr>
          <w:sz w:val="24"/>
          <w:szCs w:val="24"/>
        </w:rPr>
        <w:t xml:space="preserve">DFD Level 0 </w:t>
      </w:r>
    </w:p>
    <w:p w14:paraId="393DD75B" w14:textId="340CDBC3" w:rsidR="00C56304" w:rsidRPr="00F572E4" w:rsidRDefault="00C56304" w:rsidP="009815DF">
      <w:pPr>
        <w:spacing w:line="360" w:lineRule="auto"/>
        <w:ind w:firstLine="720"/>
        <w:rPr>
          <w:b/>
          <w:bCs/>
          <w:sz w:val="24"/>
          <w:szCs w:val="24"/>
        </w:rPr>
      </w:pPr>
      <w:r w:rsidRPr="00F572E4">
        <w:rPr>
          <w:b/>
          <w:bCs/>
          <w:sz w:val="24"/>
          <w:szCs w:val="24"/>
        </w:rPr>
        <w:lastRenderedPageBreak/>
        <w:t>2.3.2 DFD Level 1</w:t>
      </w:r>
    </w:p>
    <w:p w14:paraId="0E18670D" w14:textId="77777777" w:rsidR="00C56304" w:rsidRPr="009815DF" w:rsidRDefault="00C56304" w:rsidP="009815DF">
      <w:pPr>
        <w:spacing w:line="360" w:lineRule="auto"/>
        <w:ind w:firstLine="720"/>
      </w:pPr>
    </w:p>
    <w:p w14:paraId="2AE0F9F4" w14:textId="433BA0EE" w:rsidR="00C56304" w:rsidRPr="009815DF" w:rsidRDefault="00C56304" w:rsidP="009815DF">
      <w:pPr>
        <w:spacing w:line="360" w:lineRule="auto"/>
      </w:pPr>
    </w:p>
    <w:p w14:paraId="61999AA2" w14:textId="657695B3" w:rsidR="00C56304" w:rsidRDefault="00C56304" w:rsidP="009815DF">
      <w:pPr>
        <w:spacing w:line="360" w:lineRule="auto"/>
      </w:pPr>
      <w:r w:rsidRPr="009815DF">
        <w:rPr>
          <w:noProof/>
        </w:rPr>
        <w:drawing>
          <wp:inline distT="0" distB="0" distL="0" distR="0" wp14:anchorId="3BDECFD7" wp14:editId="0069EBF6">
            <wp:extent cx="5734050" cy="32599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3259927"/>
                    </a:xfrm>
                    <a:prstGeom prst="rect">
                      <a:avLst/>
                    </a:prstGeom>
                  </pic:spPr>
                </pic:pic>
              </a:graphicData>
            </a:graphic>
          </wp:inline>
        </w:drawing>
      </w:r>
    </w:p>
    <w:p w14:paraId="410163DE" w14:textId="77777777" w:rsidR="00D92BAC" w:rsidRPr="009815DF" w:rsidRDefault="00D92BAC" w:rsidP="00D92BAC">
      <w:pPr>
        <w:pStyle w:val="BodyText"/>
        <w:spacing w:before="10" w:line="360" w:lineRule="auto"/>
        <w:ind w:left="2070"/>
        <w:jc w:val="center"/>
        <w:rPr>
          <w:sz w:val="15"/>
        </w:rPr>
      </w:pPr>
    </w:p>
    <w:p w14:paraId="6D611170" w14:textId="57B232DC" w:rsidR="00D92BAC" w:rsidRPr="00F572E4" w:rsidRDefault="00D92BAC" w:rsidP="00D92BAC">
      <w:pPr>
        <w:spacing w:line="360" w:lineRule="auto"/>
        <w:jc w:val="center"/>
        <w:rPr>
          <w:sz w:val="16"/>
          <w:szCs w:val="20"/>
        </w:rPr>
        <w:sectPr w:rsidR="00D92BAC" w:rsidRPr="00F572E4"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sz w:val="24"/>
          <w:szCs w:val="24"/>
        </w:rPr>
        <w:t>Fig</w:t>
      </w:r>
      <w:r>
        <w:rPr>
          <w:sz w:val="24"/>
          <w:szCs w:val="24"/>
        </w:rPr>
        <w:t>11</w:t>
      </w:r>
      <w:r w:rsidRPr="00A60EEA">
        <w:rPr>
          <w:sz w:val="24"/>
          <w:szCs w:val="24"/>
        </w:rPr>
        <w:t xml:space="preserve">: </w:t>
      </w:r>
      <w:r>
        <w:rPr>
          <w:sz w:val="24"/>
          <w:szCs w:val="24"/>
        </w:rPr>
        <w:t>DFD Level  1</w:t>
      </w:r>
    </w:p>
    <w:p w14:paraId="3082A15D" w14:textId="395D9F39" w:rsidR="00C56304" w:rsidRPr="00F572E4" w:rsidRDefault="00C56304" w:rsidP="00D92BAC">
      <w:pPr>
        <w:spacing w:line="360" w:lineRule="auto"/>
        <w:rPr>
          <w:b/>
          <w:bCs/>
          <w:sz w:val="24"/>
          <w:szCs w:val="24"/>
        </w:rPr>
      </w:pPr>
      <w:r w:rsidRPr="00F572E4">
        <w:rPr>
          <w:b/>
          <w:bCs/>
          <w:sz w:val="24"/>
          <w:szCs w:val="24"/>
        </w:rPr>
        <w:lastRenderedPageBreak/>
        <w:t>2.3.3 DFD Level 2</w:t>
      </w:r>
    </w:p>
    <w:p w14:paraId="3CC4AD68" w14:textId="0A20009B" w:rsidR="00C56304" w:rsidRPr="009815DF" w:rsidRDefault="00C56304" w:rsidP="009815DF">
      <w:pPr>
        <w:spacing w:line="360" w:lineRule="auto"/>
      </w:pPr>
    </w:p>
    <w:p w14:paraId="6160545A" w14:textId="384B452C" w:rsidR="00C56304" w:rsidRPr="009815DF" w:rsidRDefault="00C56304" w:rsidP="009815DF">
      <w:pPr>
        <w:spacing w:line="360" w:lineRule="auto"/>
        <w:rPr>
          <w:b/>
          <w:bCs/>
          <w:sz w:val="24"/>
          <w:szCs w:val="24"/>
        </w:rPr>
      </w:pPr>
      <w:r w:rsidRPr="009815DF">
        <w:rPr>
          <w:b/>
          <w:bCs/>
          <w:sz w:val="24"/>
          <w:szCs w:val="24"/>
        </w:rPr>
        <w:t>2.3.3.1 Login/Registration Functionality (Authentication) DFD</w:t>
      </w:r>
    </w:p>
    <w:p w14:paraId="2EE5D3A7" w14:textId="3FE6F511" w:rsidR="00C56304" w:rsidRDefault="00C56304" w:rsidP="009815DF">
      <w:pPr>
        <w:spacing w:line="360" w:lineRule="auto"/>
      </w:pPr>
      <w:r w:rsidRPr="009815DF">
        <w:rPr>
          <w:noProof/>
        </w:rPr>
        <w:drawing>
          <wp:inline distT="0" distB="0" distL="0" distR="0" wp14:anchorId="0EBCD00E" wp14:editId="7C86609B">
            <wp:extent cx="5943600" cy="3542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2030"/>
                    </a:xfrm>
                    <a:prstGeom prst="rect">
                      <a:avLst/>
                    </a:prstGeom>
                  </pic:spPr>
                </pic:pic>
              </a:graphicData>
            </a:graphic>
          </wp:inline>
        </w:drawing>
      </w:r>
    </w:p>
    <w:p w14:paraId="31CA6418" w14:textId="77777777" w:rsidR="00D92BAC" w:rsidRPr="009815DF" w:rsidRDefault="00D92BAC" w:rsidP="00D92BAC">
      <w:pPr>
        <w:pStyle w:val="BodyText"/>
        <w:spacing w:before="10" w:line="360" w:lineRule="auto"/>
        <w:ind w:left="2070"/>
        <w:jc w:val="center"/>
        <w:rPr>
          <w:sz w:val="15"/>
        </w:rPr>
      </w:pPr>
    </w:p>
    <w:p w14:paraId="3A165B24" w14:textId="77777777" w:rsidR="00D92BAC" w:rsidRDefault="00D92BAC" w:rsidP="00D92BAC">
      <w:pPr>
        <w:spacing w:line="360" w:lineRule="auto"/>
        <w:jc w:val="center"/>
        <w:rPr>
          <w:sz w:val="24"/>
          <w:szCs w:val="24"/>
        </w:rPr>
      </w:pPr>
      <w:r w:rsidRPr="00D92BAC">
        <w:rPr>
          <w:sz w:val="24"/>
          <w:szCs w:val="24"/>
        </w:rPr>
        <w:t>Fig12: Login/Registration Functionality (Authentication)</w:t>
      </w:r>
    </w:p>
    <w:p w14:paraId="728895CF" w14:textId="77777777" w:rsidR="00D92BAC" w:rsidRDefault="00D92BAC" w:rsidP="00D92BAC">
      <w:pPr>
        <w:spacing w:line="360" w:lineRule="auto"/>
        <w:rPr>
          <w:sz w:val="24"/>
          <w:szCs w:val="24"/>
        </w:rPr>
      </w:pPr>
    </w:p>
    <w:p w14:paraId="7EFE2A34" w14:textId="0848F917" w:rsidR="00C56304" w:rsidRPr="009815DF" w:rsidRDefault="009778B3" w:rsidP="00D92BAC">
      <w:pPr>
        <w:spacing w:line="360" w:lineRule="auto"/>
      </w:pPr>
      <w:r w:rsidRPr="009815DF">
        <w:rPr>
          <w:b/>
          <w:bCs/>
          <w:sz w:val="24"/>
          <w:szCs w:val="24"/>
        </w:rPr>
        <w:t xml:space="preserve">2.3.3.2 </w:t>
      </w:r>
      <w:r w:rsidR="00C56304" w:rsidRPr="009815DF">
        <w:rPr>
          <w:b/>
          <w:bCs/>
          <w:sz w:val="24"/>
          <w:szCs w:val="24"/>
        </w:rPr>
        <w:t>Student (Consumer) Functionality DFD</w:t>
      </w:r>
    </w:p>
    <w:p w14:paraId="77A60479" w14:textId="7E6888C7" w:rsidR="00C56304" w:rsidRDefault="00C56304" w:rsidP="009815DF">
      <w:pPr>
        <w:spacing w:line="360" w:lineRule="auto"/>
        <w:jc w:val="center"/>
      </w:pPr>
      <w:r w:rsidRPr="009815DF">
        <w:rPr>
          <w:noProof/>
        </w:rPr>
        <w:drawing>
          <wp:inline distT="0" distB="0" distL="0" distR="0" wp14:anchorId="4A350B00" wp14:editId="6FF3E008">
            <wp:extent cx="5082980" cy="25376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2980" cy="2537680"/>
                    </a:xfrm>
                    <a:prstGeom prst="rect">
                      <a:avLst/>
                    </a:prstGeom>
                  </pic:spPr>
                </pic:pic>
              </a:graphicData>
            </a:graphic>
          </wp:inline>
        </w:drawing>
      </w:r>
    </w:p>
    <w:p w14:paraId="36BA09E3" w14:textId="77777777" w:rsidR="00D92BAC" w:rsidRPr="009815DF" w:rsidRDefault="00D92BAC" w:rsidP="00D92BAC">
      <w:pPr>
        <w:pStyle w:val="BodyText"/>
        <w:spacing w:before="10" w:line="360" w:lineRule="auto"/>
        <w:ind w:left="2070"/>
        <w:jc w:val="center"/>
        <w:rPr>
          <w:sz w:val="15"/>
        </w:rPr>
      </w:pPr>
    </w:p>
    <w:p w14:paraId="1A1A26D4" w14:textId="00E46B4A" w:rsidR="00D92BAC" w:rsidRPr="00D92BAC" w:rsidRDefault="00D92BAC" w:rsidP="00D92BAC">
      <w:pPr>
        <w:spacing w:line="360" w:lineRule="auto"/>
        <w:ind w:firstLine="720"/>
        <w:jc w:val="center"/>
        <w:sectPr w:rsidR="00D92BAC" w:rsidRPr="00D92BAC"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92BAC">
        <w:rPr>
          <w:sz w:val="24"/>
          <w:szCs w:val="24"/>
        </w:rPr>
        <w:t>Fig13: Student (Consumer) Functionality DFD</w:t>
      </w:r>
    </w:p>
    <w:p w14:paraId="5629159F" w14:textId="3F93FD52" w:rsidR="00C56304" w:rsidRPr="009815DF" w:rsidRDefault="009778B3" w:rsidP="009815DF">
      <w:pPr>
        <w:spacing w:line="360" w:lineRule="auto"/>
        <w:ind w:firstLine="720"/>
        <w:rPr>
          <w:b/>
          <w:bCs/>
          <w:sz w:val="24"/>
          <w:szCs w:val="24"/>
        </w:rPr>
      </w:pPr>
      <w:r w:rsidRPr="009815DF">
        <w:rPr>
          <w:b/>
          <w:bCs/>
          <w:sz w:val="24"/>
          <w:szCs w:val="24"/>
        </w:rPr>
        <w:lastRenderedPageBreak/>
        <w:t>2.3.3.3</w:t>
      </w:r>
      <w:r w:rsidR="00C56304" w:rsidRPr="009815DF">
        <w:rPr>
          <w:b/>
          <w:bCs/>
          <w:sz w:val="24"/>
          <w:szCs w:val="24"/>
        </w:rPr>
        <w:t xml:space="preserve"> DFD Mentor Functionality </w:t>
      </w:r>
    </w:p>
    <w:p w14:paraId="012F51C0" w14:textId="785052ED" w:rsidR="00C56304" w:rsidRDefault="00C56304" w:rsidP="009815DF">
      <w:pPr>
        <w:spacing w:line="360" w:lineRule="auto"/>
        <w:jc w:val="center"/>
        <w:rPr>
          <w:b/>
          <w:bCs/>
          <w:sz w:val="24"/>
          <w:szCs w:val="24"/>
        </w:rPr>
      </w:pPr>
      <w:r w:rsidRPr="009815DF">
        <w:rPr>
          <w:noProof/>
        </w:rPr>
        <w:drawing>
          <wp:inline distT="0" distB="0" distL="0" distR="0" wp14:anchorId="79E6755C" wp14:editId="19313E57">
            <wp:extent cx="5943600" cy="3661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1410"/>
                    </a:xfrm>
                    <a:prstGeom prst="rect">
                      <a:avLst/>
                    </a:prstGeom>
                  </pic:spPr>
                </pic:pic>
              </a:graphicData>
            </a:graphic>
          </wp:inline>
        </w:drawing>
      </w:r>
    </w:p>
    <w:p w14:paraId="209195A8" w14:textId="77777777" w:rsidR="00D92BAC" w:rsidRPr="00D92BAC" w:rsidRDefault="00D92BAC" w:rsidP="00D92BAC">
      <w:pPr>
        <w:pStyle w:val="BodyText"/>
        <w:spacing w:before="10" w:line="360" w:lineRule="auto"/>
        <w:ind w:left="2070"/>
        <w:jc w:val="center"/>
        <w:rPr>
          <w:b w:val="0"/>
          <w:bCs w:val="0"/>
          <w:sz w:val="15"/>
        </w:rPr>
      </w:pPr>
    </w:p>
    <w:p w14:paraId="3C8A4BFA" w14:textId="26FE0C22" w:rsidR="00D92BAC" w:rsidRPr="00D92BAC" w:rsidRDefault="00D92BAC" w:rsidP="009815DF">
      <w:pPr>
        <w:spacing w:line="360" w:lineRule="auto"/>
        <w:jc w:val="center"/>
        <w:rPr>
          <w:sz w:val="24"/>
          <w:szCs w:val="24"/>
        </w:rPr>
      </w:pPr>
      <w:r w:rsidRPr="00D92BAC">
        <w:rPr>
          <w:sz w:val="24"/>
          <w:szCs w:val="24"/>
        </w:rPr>
        <w:t>Fig14: DFD Mentor Functionality</w:t>
      </w:r>
    </w:p>
    <w:p w14:paraId="0BABE5A5" w14:textId="77777777" w:rsidR="00F572E4" w:rsidRPr="009815DF" w:rsidRDefault="00F572E4" w:rsidP="009815DF">
      <w:pPr>
        <w:spacing w:line="360" w:lineRule="auto"/>
        <w:jc w:val="center"/>
        <w:rPr>
          <w:b/>
          <w:bCs/>
          <w:sz w:val="24"/>
          <w:szCs w:val="24"/>
        </w:rPr>
      </w:pPr>
    </w:p>
    <w:p w14:paraId="48F0021C" w14:textId="03CEE3F4" w:rsidR="00C56304" w:rsidRPr="009815DF" w:rsidRDefault="00F572E4" w:rsidP="00D92BAC">
      <w:pPr>
        <w:spacing w:line="360" w:lineRule="auto"/>
        <w:ind w:firstLine="720"/>
      </w:pPr>
      <w:r w:rsidRPr="009815DF">
        <w:rPr>
          <w:b/>
          <w:bCs/>
          <w:sz w:val="24"/>
          <w:szCs w:val="24"/>
        </w:rPr>
        <w:t>2.3.3.4 Student</w:t>
      </w:r>
      <w:r w:rsidR="00C56304" w:rsidRPr="009815DF">
        <w:rPr>
          <w:b/>
          <w:bCs/>
          <w:sz w:val="24"/>
          <w:szCs w:val="24"/>
        </w:rPr>
        <w:t xml:space="preserve"> (Creator) Functionality</w:t>
      </w:r>
    </w:p>
    <w:p w14:paraId="3A8DB9CC" w14:textId="77777777" w:rsidR="00C56304" w:rsidRPr="009815DF" w:rsidRDefault="00C56304" w:rsidP="009815DF">
      <w:pPr>
        <w:spacing w:line="360" w:lineRule="auto"/>
      </w:pPr>
    </w:p>
    <w:p w14:paraId="6A1DA7D7" w14:textId="514634D1" w:rsidR="00C56304" w:rsidRDefault="00C56304" w:rsidP="009815DF">
      <w:pPr>
        <w:spacing w:line="360" w:lineRule="auto"/>
        <w:jc w:val="center"/>
      </w:pPr>
      <w:r w:rsidRPr="009815DF">
        <w:rPr>
          <w:noProof/>
        </w:rPr>
        <w:drawing>
          <wp:inline distT="0" distB="0" distL="0" distR="0" wp14:anchorId="11314316" wp14:editId="29E74E4D">
            <wp:extent cx="4976291" cy="256816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6291" cy="2568163"/>
                    </a:xfrm>
                    <a:prstGeom prst="rect">
                      <a:avLst/>
                    </a:prstGeom>
                  </pic:spPr>
                </pic:pic>
              </a:graphicData>
            </a:graphic>
          </wp:inline>
        </w:drawing>
      </w:r>
    </w:p>
    <w:p w14:paraId="7BDAE430" w14:textId="77777777" w:rsidR="00D92BAC" w:rsidRPr="009815DF" w:rsidRDefault="00D92BAC" w:rsidP="00D92BAC">
      <w:pPr>
        <w:pStyle w:val="BodyText"/>
        <w:spacing w:before="10" w:line="360" w:lineRule="auto"/>
        <w:ind w:left="2070"/>
        <w:jc w:val="center"/>
        <w:rPr>
          <w:sz w:val="15"/>
        </w:rPr>
      </w:pPr>
    </w:p>
    <w:p w14:paraId="1770F8FB" w14:textId="5687EDCD" w:rsidR="00D92BAC" w:rsidRPr="00D92BAC" w:rsidRDefault="00D92BAC" w:rsidP="00D92BAC">
      <w:pPr>
        <w:spacing w:line="360" w:lineRule="auto"/>
        <w:jc w:val="center"/>
        <w:rPr>
          <w:sz w:val="16"/>
          <w:szCs w:val="20"/>
        </w:rPr>
        <w:sectPr w:rsidR="00D92BAC" w:rsidRPr="00D92BAC"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92BAC">
        <w:rPr>
          <w:sz w:val="24"/>
          <w:szCs w:val="24"/>
        </w:rPr>
        <w:t>Fig15: Student (Creator) Functionality DFD</w:t>
      </w:r>
    </w:p>
    <w:p w14:paraId="0D652220" w14:textId="77777777" w:rsidR="00D92BAC" w:rsidRPr="009815DF" w:rsidRDefault="00D92BAC" w:rsidP="009815DF">
      <w:pPr>
        <w:spacing w:line="360" w:lineRule="auto"/>
        <w:jc w:val="center"/>
      </w:pPr>
    </w:p>
    <w:p w14:paraId="266BCFC3" w14:textId="1F463CEE" w:rsidR="002424C5" w:rsidRPr="00F572E4" w:rsidRDefault="006A2AA3" w:rsidP="00F572E4">
      <w:pPr>
        <w:spacing w:line="360" w:lineRule="auto"/>
        <w:jc w:val="both"/>
        <w:rPr>
          <w:sz w:val="24"/>
          <w:szCs w:val="24"/>
        </w:rPr>
      </w:pPr>
      <w:r w:rsidRPr="00F572E4">
        <w:rPr>
          <w:sz w:val="24"/>
          <w:szCs w:val="24"/>
        </w:rPr>
        <w:t>A data flow diagram is a graphical representation of flow of data which illustrates how the data is processed by a system in terms of inputs and outputs. As its name indicates its focus is on the flow of information, where data comes from, where it goes and how it gets stored. A new user must register to use the features of the discussion forum. Once the user registers, a login page displays where he has to login which leads to the home page. For our project we have made level-0, level-1, level-2 DFD's. From a broader viewpoint, the data flow mainly takes place between mentors, student(creators), student(consumer), admin.</w:t>
      </w:r>
    </w:p>
    <w:p w14:paraId="689A3827" w14:textId="7F691B76" w:rsidR="002424C5" w:rsidRPr="009815DF" w:rsidRDefault="002424C5" w:rsidP="009815DF">
      <w:pPr>
        <w:spacing w:line="360" w:lineRule="auto"/>
        <w:jc w:val="center"/>
      </w:pPr>
    </w:p>
    <w:p w14:paraId="7E4F8243" w14:textId="4B45430B" w:rsidR="002424C5" w:rsidRPr="009815DF" w:rsidRDefault="002424C5" w:rsidP="009815DF">
      <w:pPr>
        <w:spacing w:line="360" w:lineRule="auto"/>
        <w:jc w:val="center"/>
      </w:pPr>
    </w:p>
    <w:p w14:paraId="3B29DCD4" w14:textId="50099711" w:rsidR="002424C5" w:rsidRPr="009815DF" w:rsidRDefault="002424C5" w:rsidP="009815DF">
      <w:pPr>
        <w:spacing w:line="360" w:lineRule="auto"/>
        <w:jc w:val="center"/>
      </w:pPr>
    </w:p>
    <w:p w14:paraId="1AF55027" w14:textId="5010AE00" w:rsidR="002424C5" w:rsidRPr="009815DF" w:rsidRDefault="002424C5" w:rsidP="009815DF">
      <w:pPr>
        <w:spacing w:line="360" w:lineRule="auto"/>
        <w:jc w:val="center"/>
      </w:pPr>
    </w:p>
    <w:p w14:paraId="2AF01AEE" w14:textId="5845E9A3" w:rsidR="002424C5" w:rsidRPr="009815DF" w:rsidRDefault="002424C5" w:rsidP="009815DF">
      <w:pPr>
        <w:spacing w:line="360" w:lineRule="auto"/>
        <w:jc w:val="center"/>
      </w:pPr>
    </w:p>
    <w:p w14:paraId="0D20EF81" w14:textId="4390E0CF" w:rsidR="002424C5" w:rsidRPr="009815DF" w:rsidRDefault="002424C5" w:rsidP="009815DF">
      <w:pPr>
        <w:spacing w:line="360" w:lineRule="auto"/>
        <w:jc w:val="center"/>
      </w:pPr>
    </w:p>
    <w:p w14:paraId="280D40D7" w14:textId="37BABB92" w:rsidR="002424C5" w:rsidRDefault="002424C5" w:rsidP="00D92BAC">
      <w:pPr>
        <w:spacing w:line="360" w:lineRule="auto"/>
      </w:pPr>
    </w:p>
    <w:p w14:paraId="11BAB1AC" w14:textId="423EE0F6" w:rsidR="00D92BAC" w:rsidRDefault="00D92BAC" w:rsidP="00D92BAC">
      <w:pPr>
        <w:spacing w:line="360" w:lineRule="auto"/>
      </w:pPr>
    </w:p>
    <w:p w14:paraId="0149102B" w14:textId="6AFDEA15" w:rsidR="00D92BAC" w:rsidRDefault="00D92BAC" w:rsidP="00D92BAC">
      <w:pPr>
        <w:spacing w:line="360" w:lineRule="auto"/>
      </w:pPr>
    </w:p>
    <w:p w14:paraId="2A0A04C5" w14:textId="5D65B030" w:rsidR="00D92BAC" w:rsidRDefault="00D92BAC" w:rsidP="00D92BAC">
      <w:pPr>
        <w:spacing w:line="360" w:lineRule="auto"/>
      </w:pPr>
    </w:p>
    <w:p w14:paraId="21250B3D" w14:textId="252CE8EC" w:rsidR="00D92BAC" w:rsidRDefault="00D92BAC" w:rsidP="00D92BAC">
      <w:pPr>
        <w:spacing w:line="360" w:lineRule="auto"/>
      </w:pPr>
    </w:p>
    <w:p w14:paraId="46F05D55" w14:textId="0E39572E" w:rsidR="00D92BAC" w:rsidRDefault="00D92BAC" w:rsidP="00D92BAC">
      <w:pPr>
        <w:spacing w:line="360" w:lineRule="auto"/>
      </w:pPr>
    </w:p>
    <w:p w14:paraId="48D23642" w14:textId="437864CF" w:rsidR="00D92BAC" w:rsidRDefault="00D92BAC" w:rsidP="00D92BAC">
      <w:pPr>
        <w:spacing w:line="360" w:lineRule="auto"/>
      </w:pPr>
    </w:p>
    <w:p w14:paraId="7CC02313" w14:textId="720E93D9" w:rsidR="00D92BAC" w:rsidRDefault="00D92BAC" w:rsidP="00D92BAC">
      <w:pPr>
        <w:spacing w:line="360" w:lineRule="auto"/>
      </w:pPr>
    </w:p>
    <w:p w14:paraId="344AE717" w14:textId="38902F8D" w:rsidR="00D92BAC" w:rsidRDefault="00D92BAC" w:rsidP="00D92BAC">
      <w:pPr>
        <w:spacing w:line="360" w:lineRule="auto"/>
      </w:pPr>
    </w:p>
    <w:p w14:paraId="21EB6AE6" w14:textId="5F70AD07" w:rsidR="00D92BAC" w:rsidRDefault="00D92BAC" w:rsidP="00D92BAC">
      <w:pPr>
        <w:spacing w:line="360" w:lineRule="auto"/>
      </w:pPr>
    </w:p>
    <w:p w14:paraId="00AADD95" w14:textId="36035028" w:rsidR="00D92BAC" w:rsidRDefault="00D92BAC" w:rsidP="00D92BAC">
      <w:pPr>
        <w:spacing w:line="360" w:lineRule="auto"/>
      </w:pPr>
    </w:p>
    <w:p w14:paraId="3826DCC2" w14:textId="45EFD5B1" w:rsidR="00D92BAC" w:rsidRDefault="00D92BAC" w:rsidP="00D92BAC">
      <w:pPr>
        <w:spacing w:line="360" w:lineRule="auto"/>
      </w:pPr>
    </w:p>
    <w:p w14:paraId="1CE5D1A0" w14:textId="37A7B74D" w:rsidR="00D92BAC" w:rsidRDefault="00D92BAC" w:rsidP="00D92BAC">
      <w:pPr>
        <w:spacing w:line="360" w:lineRule="auto"/>
      </w:pPr>
    </w:p>
    <w:p w14:paraId="382FC616" w14:textId="1BCF0DEA" w:rsidR="00D92BAC" w:rsidRDefault="00D92BAC" w:rsidP="00D92BAC">
      <w:pPr>
        <w:spacing w:line="360" w:lineRule="auto"/>
      </w:pPr>
    </w:p>
    <w:p w14:paraId="71558E44" w14:textId="7A3FB2BF" w:rsidR="00D92BAC" w:rsidRDefault="00D92BAC" w:rsidP="00D92BAC">
      <w:pPr>
        <w:spacing w:line="360" w:lineRule="auto"/>
      </w:pPr>
    </w:p>
    <w:p w14:paraId="78B946E3" w14:textId="76E17C41" w:rsidR="00D92BAC" w:rsidRDefault="00D92BAC" w:rsidP="00D92BAC">
      <w:pPr>
        <w:spacing w:line="360" w:lineRule="auto"/>
      </w:pPr>
    </w:p>
    <w:p w14:paraId="4368CB50" w14:textId="77777777" w:rsidR="00D92BAC" w:rsidRPr="009815DF" w:rsidRDefault="00D92BAC" w:rsidP="00D92BAC">
      <w:pPr>
        <w:spacing w:line="360" w:lineRule="auto"/>
      </w:pPr>
    </w:p>
    <w:p w14:paraId="20D55B1B" w14:textId="3414CBAA" w:rsidR="002424C5" w:rsidRPr="009815DF" w:rsidRDefault="002424C5" w:rsidP="009815DF">
      <w:pPr>
        <w:spacing w:line="360" w:lineRule="auto"/>
        <w:jc w:val="center"/>
      </w:pPr>
    </w:p>
    <w:p w14:paraId="1CD5FCB8" w14:textId="584CEF04" w:rsidR="002424C5" w:rsidRPr="009815DF" w:rsidRDefault="002424C5" w:rsidP="009815DF">
      <w:pPr>
        <w:spacing w:line="360" w:lineRule="auto"/>
        <w:jc w:val="center"/>
      </w:pPr>
    </w:p>
    <w:p w14:paraId="1A7A53EF" w14:textId="61F2A561" w:rsidR="002424C5" w:rsidRPr="009815DF" w:rsidRDefault="002424C5" w:rsidP="009815DF">
      <w:pPr>
        <w:spacing w:line="360" w:lineRule="auto"/>
        <w:jc w:val="center"/>
      </w:pPr>
    </w:p>
    <w:p w14:paraId="39E80868" w14:textId="77777777" w:rsidR="00F572E4" w:rsidRDefault="00F572E4" w:rsidP="009815DF">
      <w:pPr>
        <w:spacing w:line="360" w:lineRule="auto"/>
      </w:pPr>
    </w:p>
    <w:p w14:paraId="0DD37F87" w14:textId="1207377A" w:rsidR="002424C5" w:rsidRPr="009815DF" w:rsidRDefault="002424C5" w:rsidP="009815DF">
      <w:pPr>
        <w:spacing w:line="360" w:lineRule="auto"/>
        <w:rPr>
          <w:b/>
          <w:bCs/>
          <w:sz w:val="28"/>
          <w:szCs w:val="28"/>
        </w:rPr>
      </w:pPr>
      <w:r w:rsidRPr="009815DF">
        <w:rPr>
          <w:b/>
          <w:bCs/>
          <w:sz w:val="28"/>
          <w:szCs w:val="28"/>
        </w:rPr>
        <w:lastRenderedPageBreak/>
        <w:t>2.4 Software Requirement Specifications in IEEE format</w:t>
      </w:r>
    </w:p>
    <w:p w14:paraId="1C9E5193" w14:textId="6552036B" w:rsidR="002424C5" w:rsidRPr="009815DF" w:rsidRDefault="002424C5" w:rsidP="009815DF">
      <w:pPr>
        <w:spacing w:line="360" w:lineRule="auto"/>
      </w:pPr>
    </w:p>
    <w:p w14:paraId="165A1270" w14:textId="1882221D" w:rsidR="002424C5" w:rsidRPr="009815DF" w:rsidRDefault="002424C5" w:rsidP="009815DF">
      <w:pPr>
        <w:spacing w:line="360" w:lineRule="auto"/>
      </w:pPr>
    </w:p>
    <w:p w14:paraId="2A66AF12" w14:textId="77777777" w:rsidR="002424C5" w:rsidRPr="009815DF" w:rsidRDefault="002424C5" w:rsidP="009815DF">
      <w:pPr>
        <w:pStyle w:val="BodyText"/>
        <w:spacing w:before="7" w:after="1" w:line="360" w:lineRule="auto"/>
        <w:rPr>
          <w:sz w:val="15"/>
        </w:rPr>
      </w:pPr>
    </w:p>
    <w:p w14:paraId="4057060D" w14:textId="77777777" w:rsidR="002424C5" w:rsidRPr="009815DF" w:rsidRDefault="002424C5" w:rsidP="009815DF">
      <w:pPr>
        <w:pStyle w:val="BodyText"/>
        <w:spacing w:line="360" w:lineRule="auto"/>
        <w:ind w:left="231"/>
        <w:rPr>
          <w:sz w:val="8"/>
        </w:rPr>
      </w:pPr>
      <w:r w:rsidRPr="009815DF">
        <w:rPr>
          <w:noProof/>
          <w:position w:val="-1"/>
          <w:sz w:val="8"/>
        </w:rPr>
        <mc:AlternateContent>
          <mc:Choice Requires="wpg">
            <w:drawing>
              <wp:inline distT="0" distB="0" distL="114300" distR="114300" wp14:anchorId="29A00D5D" wp14:editId="7C2D6D6B">
                <wp:extent cx="5982335" cy="55245"/>
                <wp:effectExtent l="0" t="0" r="6985" b="5715"/>
                <wp:docPr id="22" name="Group 22"/>
                <wp:cNvGraphicFramePr/>
                <a:graphic xmlns:a="http://schemas.openxmlformats.org/drawingml/2006/main">
                  <a:graphicData uri="http://schemas.microsoft.com/office/word/2010/wordprocessingGroup">
                    <wpg:wgp>
                      <wpg:cNvGrpSpPr/>
                      <wpg:grpSpPr>
                        <a:xfrm>
                          <a:off x="0" y="0"/>
                          <a:ext cx="5982335" cy="55245"/>
                          <a:chOff x="0" y="0"/>
                          <a:chExt cx="9421" cy="87"/>
                        </a:xfrm>
                      </wpg:grpSpPr>
                      <wps:wsp>
                        <wps:cNvPr id="23" name="Rectangles 1"/>
                        <wps:cNvSpPr/>
                        <wps:spPr>
                          <a:xfrm>
                            <a:off x="0" y="0"/>
                            <a:ext cx="9421" cy="87"/>
                          </a:xfrm>
                          <a:prstGeom prst="rect">
                            <a:avLst/>
                          </a:prstGeom>
                          <a:solidFill>
                            <a:srgbClr val="000000"/>
                          </a:solidFill>
                          <a:ln>
                            <a:noFill/>
                          </a:ln>
                        </wps:spPr>
                        <wps:bodyPr upright="1"/>
                      </wps:wsp>
                    </wpg:wgp>
                  </a:graphicData>
                </a:graphic>
              </wp:inline>
            </w:drawing>
          </mc:Choice>
          <mc:Fallback>
            <w:pict>
              <v:group w14:anchorId="7C4BF9E7" id="Group 22" o:spid="_x0000_s1026" style="width:471.05pt;height:4.35pt;mso-position-horizontal-relative:char;mso-position-vertical-relative:line"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">
                <v:rect id="Rectangles 1" o:spid="_x0000_s1027" style="position:absolute;width:9421;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w10:anchorlock/>
              </v:group>
            </w:pict>
          </mc:Fallback>
        </mc:AlternateContent>
      </w:r>
    </w:p>
    <w:p w14:paraId="6590099F" w14:textId="77777777" w:rsidR="002424C5" w:rsidRPr="009815DF" w:rsidRDefault="002424C5" w:rsidP="009815DF">
      <w:pPr>
        <w:pStyle w:val="BodyText"/>
        <w:spacing w:line="360" w:lineRule="auto"/>
        <w:rPr>
          <w:sz w:val="20"/>
        </w:rPr>
      </w:pPr>
    </w:p>
    <w:p w14:paraId="61CDFDFD" w14:textId="77777777" w:rsidR="002424C5" w:rsidRPr="009815DF" w:rsidRDefault="002424C5" w:rsidP="009815DF">
      <w:pPr>
        <w:pStyle w:val="BodyText"/>
        <w:spacing w:line="360" w:lineRule="auto"/>
        <w:rPr>
          <w:sz w:val="20"/>
        </w:rPr>
      </w:pPr>
    </w:p>
    <w:p w14:paraId="3695BBF6" w14:textId="77777777" w:rsidR="002424C5" w:rsidRPr="009815DF" w:rsidRDefault="002424C5" w:rsidP="009815DF">
      <w:pPr>
        <w:pStyle w:val="BodyText"/>
        <w:spacing w:line="360" w:lineRule="auto"/>
        <w:rPr>
          <w:sz w:val="18"/>
        </w:rPr>
      </w:pPr>
    </w:p>
    <w:p w14:paraId="2958992C" w14:textId="333267AF" w:rsidR="002424C5" w:rsidRPr="00F83AAF" w:rsidRDefault="00F83AAF" w:rsidP="009815DF">
      <w:pPr>
        <w:pStyle w:val="Heading1"/>
        <w:spacing w:before="77" w:line="360" w:lineRule="auto"/>
        <w:ind w:right="497"/>
        <w:rPr>
          <w:bCs w:val="0"/>
          <w:sz w:val="64"/>
          <w:szCs w:val="22"/>
        </w:rPr>
      </w:pPr>
      <w:r>
        <w:rPr>
          <w:bCs w:val="0"/>
          <w:sz w:val="64"/>
          <w:szCs w:val="22"/>
        </w:rPr>
        <w:t xml:space="preserve">             </w:t>
      </w:r>
      <w:r w:rsidR="002424C5" w:rsidRPr="00F83AAF">
        <w:rPr>
          <w:bCs w:val="0"/>
          <w:sz w:val="64"/>
          <w:szCs w:val="22"/>
        </w:rPr>
        <w:t>Software Requirements</w:t>
      </w:r>
    </w:p>
    <w:p w14:paraId="46F8E76E" w14:textId="77777777" w:rsidR="002424C5" w:rsidRPr="00277E26" w:rsidRDefault="002424C5" w:rsidP="009815DF">
      <w:pPr>
        <w:spacing w:before="18" w:line="360" w:lineRule="auto"/>
        <w:ind w:right="491"/>
        <w:jc w:val="right"/>
        <w:rPr>
          <w:b/>
          <w:sz w:val="64"/>
        </w:rPr>
      </w:pPr>
      <w:r w:rsidRPr="00277E26">
        <w:rPr>
          <w:b/>
          <w:sz w:val="64"/>
        </w:rPr>
        <w:t>Specification</w:t>
      </w:r>
    </w:p>
    <w:p w14:paraId="55D33483" w14:textId="77777777" w:rsidR="002424C5" w:rsidRPr="00277E26" w:rsidRDefault="002424C5" w:rsidP="009815DF">
      <w:pPr>
        <w:pStyle w:val="BodyText"/>
        <w:spacing w:before="2" w:line="360" w:lineRule="auto"/>
        <w:rPr>
          <w:b w:val="0"/>
          <w:sz w:val="64"/>
        </w:rPr>
      </w:pPr>
    </w:p>
    <w:p w14:paraId="6460F0C3" w14:textId="5D605B27" w:rsidR="002424C5" w:rsidRPr="00F83AAF" w:rsidRDefault="002424C5" w:rsidP="00F83AAF">
      <w:pPr>
        <w:spacing w:line="360" w:lineRule="auto"/>
        <w:ind w:right="491"/>
        <w:jc w:val="right"/>
        <w:rPr>
          <w:b/>
          <w:sz w:val="40"/>
        </w:rPr>
      </w:pPr>
      <w:r w:rsidRPr="00277E26">
        <w:rPr>
          <w:b/>
          <w:sz w:val="40"/>
        </w:rPr>
        <w:t>For</w:t>
      </w:r>
    </w:p>
    <w:p w14:paraId="29F4B88C" w14:textId="552C97AB" w:rsidR="002424C5" w:rsidRPr="00F83AAF" w:rsidRDefault="00F83AAF" w:rsidP="00F572E4">
      <w:pPr>
        <w:pStyle w:val="Heading1"/>
        <w:spacing w:line="360" w:lineRule="auto"/>
        <w:ind w:right="492"/>
        <w:rPr>
          <w:bCs w:val="0"/>
          <w:sz w:val="64"/>
          <w:szCs w:val="22"/>
        </w:rPr>
      </w:pPr>
      <w:r w:rsidRPr="00F83AAF">
        <w:rPr>
          <w:bCs w:val="0"/>
          <w:sz w:val="64"/>
          <w:szCs w:val="22"/>
        </w:rPr>
        <w:t xml:space="preserve">                                   </w:t>
      </w:r>
      <w:r w:rsidR="0025747D" w:rsidRPr="00F83AAF">
        <w:rPr>
          <w:bCs w:val="0"/>
          <w:sz w:val="64"/>
          <w:szCs w:val="22"/>
        </w:rPr>
        <w:t>Projecture</w:t>
      </w:r>
    </w:p>
    <w:p w14:paraId="2C58A236" w14:textId="77777777" w:rsidR="002424C5" w:rsidRPr="00277E26" w:rsidRDefault="002424C5" w:rsidP="009815DF">
      <w:pPr>
        <w:pStyle w:val="Heading3"/>
        <w:spacing w:line="360" w:lineRule="auto"/>
        <w:ind w:right="493"/>
        <w:jc w:val="right"/>
        <w:rPr>
          <w:rFonts w:ascii="Times New Roman" w:hAnsi="Times New Roman" w:cs="Times New Roman"/>
          <w:color w:val="auto"/>
        </w:rPr>
      </w:pPr>
      <w:r w:rsidRPr="00277E26">
        <w:rPr>
          <w:rFonts w:ascii="Times New Roman" w:hAnsi="Times New Roman" w:cs="Times New Roman"/>
          <w:color w:val="auto"/>
          <w:spacing w:val="-2"/>
        </w:rPr>
        <w:t>Version</w:t>
      </w:r>
      <w:r w:rsidRPr="00277E26">
        <w:rPr>
          <w:rFonts w:ascii="Times New Roman" w:hAnsi="Times New Roman" w:cs="Times New Roman"/>
          <w:color w:val="auto"/>
          <w:spacing w:val="-17"/>
        </w:rPr>
        <w:t xml:space="preserve"> </w:t>
      </w:r>
      <w:r w:rsidRPr="00277E26">
        <w:rPr>
          <w:rFonts w:ascii="Times New Roman" w:hAnsi="Times New Roman" w:cs="Times New Roman"/>
          <w:color w:val="auto"/>
          <w:spacing w:val="-2"/>
        </w:rPr>
        <w:t>1.0</w:t>
      </w:r>
      <w:r w:rsidRPr="00277E26">
        <w:rPr>
          <w:rFonts w:ascii="Times New Roman" w:hAnsi="Times New Roman" w:cs="Times New Roman"/>
          <w:color w:val="auto"/>
          <w:spacing w:val="-17"/>
        </w:rPr>
        <w:t xml:space="preserve"> </w:t>
      </w:r>
      <w:r w:rsidRPr="00277E26">
        <w:rPr>
          <w:rFonts w:ascii="Times New Roman" w:hAnsi="Times New Roman" w:cs="Times New Roman"/>
          <w:color w:val="auto"/>
          <w:spacing w:val="-1"/>
        </w:rPr>
        <w:t>approved</w:t>
      </w:r>
    </w:p>
    <w:p w14:paraId="5F53B2CE" w14:textId="77777777" w:rsidR="002424C5" w:rsidRPr="00277E26" w:rsidRDefault="002424C5" w:rsidP="009815DF">
      <w:pPr>
        <w:pStyle w:val="BodyText"/>
        <w:spacing w:line="360" w:lineRule="auto"/>
        <w:rPr>
          <w:b w:val="0"/>
          <w:sz w:val="30"/>
        </w:rPr>
      </w:pPr>
    </w:p>
    <w:p w14:paraId="1A1F8A2E" w14:textId="4EBA4079" w:rsidR="002424C5" w:rsidRPr="00277E26" w:rsidRDefault="002424C5" w:rsidP="00F572E4">
      <w:pPr>
        <w:wordWrap w:val="0"/>
        <w:spacing w:line="360" w:lineRule="auto"/>
        <w:ind w:left="6838" w:right="494" w:hanging="2518"/>
        <w:jc w:val="right"/>
        <w:rPr>
          <w:b/>
          <w:spacing w:val="-1"/>
          <w:sz w:val="28"/>
        </w:rPr>
      </w:pPr>
      <w:r w:rsidRPr="00277E26">
        <w:rPr>
          <w:bCs/>
          <w:iCs/>
          <w:spacing w:val="-2"/>
          <w:sz w:val="28"/>
        </w:rPr>
        <w:t>Prepared</w:t>
      </w:r>
      <w:r w:rsidRPr="00277E26">
        <w:rPr>
          <w:bCs/>
          <w:iCs/>
          <w:spacing w:val="-9"/>
          <w:sz w:val="28"/>
        </w:rPr>
        <w:t xml:space="preserve"> </w:t>
      </w:r>
      <w:r w:rsidR="00277E26" w:rsidRPr="00277E26">
        <w:rPr>
          <w:bCs/>
          <w:iCs/>
          <w:spacing w:val="-1"/>
          <w:sz w:val="28"/>
        </w:rPr>
        <w:t>by</w:t>
      </w:r>
      <w:r w:rsidR="00277E26" w:rsidRPr="00277E26">
        <w:rPr>
          <w:b/>
          <w:iCs/>
          <w:spacing w:val="-6"/>
          <w:sz w:val="28"/>
        </w:rPr>
        <w:t>:</w:t>
      </w:r>
      <w:r w:rsidRPr="00277E26">
        <w:rPr>
          <w:b/>
          <w:i/>
          <w:spacing w:val="-17"/>
          <w:sz w:val="28"/>
        </w:rPr>
        <w:t xml:space="preserve"> </w:t>
      </w:r>
      <w:r w:rsidR="0025747D" w:rsidRPr="00277E26">
        <w:rPr>
          <w:b/>
          <w:spacing w:val="-1"/>
          <w:sz w:val="28"/>
        </w:rPr>
        <w:t>Aman Srivastav</w:t>
      </w:r>
      <w:r w:rsidRPr="00277E26">
        <w:rPr>
          <w:b/>
          <w:spacing w:val="-1"/>
          <w:sz w:val="28"/>
        </w:rPr>
        <w:t>,</w:t>
      </w:r>
    </w:p>
    <w:p w14:paraId="4704B3D1" w14:textId="77777777" w:rsidR="002424C5" w:rsidRPr="00277E26" w:rsidRDefault="002424C5" w:rsidP="009815DF">
      <w:pPr>
        <w:wordWrap w:val="0"/>
        <w:spacing w:line="360" w:lineRule="auto"/>
        <w:ind w:left="6838" w:right="494" w:hanging="956"/>
        <w:jc w:val="right"/>
        <w:rPr>
          <w:b/>
          <w:spacing w:val="-1"/>
          <w:sz w:val="28"/>
        </w:rPr>
      </w:pPr>
      <w:r w:rsidRPr="00277E26">
        <w:rPr>
          <w:b/>
          <w:spacing w:val="-1"/>
          <w:sz w:val="28"/>
        </w:rPr>
        <w:t>Alisha Mathur,</w:t>
      </w:r>
    </w:p>
    <w:p w14:paraId="1A73401B" w14:textId="5227D766" w:rsidR="002424C5" w:rsidRPr="00277E26" w:rsidRDefault="002424C5" w:rsidP="009815DF">
      <w:pPr>
        <w:wordWrap w:val="0"/>
        <w:spacing w:line="360" w:lineRule="auto"/>
        <w:ind w:left="6838" w:right="494" w:hanging="956"/>
        <w:jc w:val="right"/>
        <w:rPr>
          <w:b/>
          <w:spacing w:val="-1"/>
          <w:sz w:val="28"/>
        </w:rPr>
      </w:pPr>
      <w:r w:rsidRPr="00277E26">
        <w:rPr>
          <w:b/>
          <w:spacing w:val="-1"/>
          <w:sz w:val="28"/>
        </w:rPr>
        <w:t>Ekroop Kaur,</w:t>
      </w:r>
    </w:p>
    <w:p w14:paraId="5D7F5858" w14:textId="11B8BA9E" w:rsidR="0025747D" w:rsidRPr="00277E26" w:rsidRDefault="0025747D" w:rsidP="009815DF">
      <w:pPr>
        <w:wordWrap w:val="0"/>
        <w:spacing w:line="360" w:lineRule="auto"/>
        <w:ind w:left="6838" w:right="494" w:hanging="956"/>
        <w:jc w:val="right"/>
        <w:rPr>
          <w:b/>
          <w:spacing w:val="-1"/>
          <w:sz w:val="28"/>
        </w:rPr>
      </w:pPr>
      <w:r w:rsidRPr="00277E26">
        <w:rPr>
          <w:b/>
          <w:spacing w:val="-1"/>
          <w:sz w:val="28"/>
        </w:rPr>
        <w:t>Sparsh</w:t>
      </w:r>
    </w:p>
    <w:p w14:paraId="07F3BD4E" w14:textId="77777777" w:rsidR="002424C5" w:rsidRPr="00277E26" w:rsidRDefault="002424C5" w:rsidP="009815DF">
      <w:pPr>
        <w:spacing w:line="360" w:lineRule="auto"/>
        <w:ind w:right="496"/>
        <w:jc w:val="right"/>
        <w:rPr>
          <w:b/>
          <w:sz w:val="28"/>
        </w:rPr>
      </w:pPr>
      <w:r w:rsidRPr="00277E26">
        <w:rPr>
          <w:b/>
          <w:spacing w:val="-2"/>
          <w:sz w:val="28"/>
        </w:rPr>
        <w:t>Thapar</w:t>
      </w:r>
      <w:r w:rsidRPr="00277E26">
        <w:rPr>
          <w:b/>
          <w:spacing w:val="-15"/>
          <w:sz w:val="28"/>
        </w:rPr>
        <w:t xml:space="preserve"> </w:t>
      </w:r>
      <w:r w:rsidRPr="00277E26">
        <w:rPr>
          <w:b/>
          <w:spacing w:val="-2"/>
          <w:sz w:val="28"/>
        </w:rPr>
        <w:t>Institute</w:t>
      </w:r>
      <w:r w:rsidRPr="00277E26">
        <w:rPr>
          <w:b/>
          <w:spacing w:val="-16"/>
          <w:sz w:val="28"/>
        </w:rPr>
        <w:t xml:space="preserve"> </w:t>
      </w:r>
      <w:r w:rsidRPr="00277E26">
        <w:rPr>
          <w:b/>
          <w:spacing w:val="-2"/>
          <w:sz w:val="28"/>
        </w:rPr>
        <w:t>of</w:t>
      </w:r>
      <w:r w:rsidRPr="00277E26">
        <w:rPr>
          <w:b/>
          <w:spacing w:val="-17"/>
          <w:sz w:val="28"/>
        </w:rPr>
        <w:t xml:space="preserve"> </w:t>
      </w:r>
      <w:r w:rsidRPr="00277E26">
        <w:rPr>
          <w:b/>
          <w:spacing w:val="-2"/>
          <w:sz w:val="28"/>
        </w:rPr>
        <w:t>Engineering</w:t>
      </w:r>
      <w:r w:rsidRPr="00277E26">
        <w:rPr>
          <w:b/>
          <w:spacing w:val="-17"/>
          <w:sz w:val="28"/>
        </w:rPr>
        <w:t xml:space="preserve"> </w:t>
      </w:r>
      <w:r w:rsidRPr="00277E26">
        <w:rPr>
          <w:b/>
          <w:spacing w:val="-2"/>
          <w:sz w:val="28"/>
        </w:rPr>
        <w:t>and</w:t>
      </w:r>
      <w:r w:rsidRPr="00277E26">
        <w:rPr>
          <w:b/>
          <w:spacing w:val="-18"/>
          <w:sz w:val="28"/>
        </w:rPr>
        <w:t xml:space="preserve"> </w:t>
      </w:r>
      <w:r w:rsidRPr="00277E26">
        <w:rPr>
          <w:b/>
          <w:spacing w:val="-2"/>
          <w:sz w:val="28"/>
        </w:rPr>
        <w:t>Technology,</w:t>
      </w:r>
      <w:r w:rsidRPr="00277E26">
        <w:rPr>
          <w:b/>
          <w:spacing w:val="-16"/>
          <w:sz w:val="28"/>
        </w:rPr>
        <w:t xml:space="preserve"> </w:t>
      </w:r>
      <w:r w:rsidRPr="00277E26">
        <w:rPr>
          <w:b/>
          <w:spacing w:val="-1"/>
          <w:sz w:val="28"/>
        </w:rPr>
        <w:t>Patiala</w:t>
      </w:r>
    </w:p>
    <w:p w14:paraId="08F40FCD" w14:textId="470CEA6C" w:rsidR="002424C5" w:rsidRPr="00F83AAF" w:rsidRDefault="00F83AAF" w:rsidP="00F83AAF">
      <w:pPr>
        <w:pStyle w:val="Heading3"/>
        <w:spacing w:line="360" w:lineRule="auto"/>
        <w:ind w:left="7200" w:right="493"/>
        <w:rPr>
          <w:rFonts w:ascii="Times New Roman" w:hAnsi="Times New Roman" w:cs="Times New Roman"/>
          <w:b/>
          <w:bCs/>
          <w:color w:val="auto"/>
        </w:rPr>
      </w:pPr>
      <w:r w:rsidRPr="00F83AAF">
        <w:rPr>
          <w:rFonts w:ascii="Times New Roman" w:hAnsi="Times New Roman" w:cs="Times New Roman"/>
          <w:b/>
          <w:bCs/>
          <w:color w:val="auto"/>
        </w:rPr>
        <w:t xml:space="preserve">      </w:t>
      </w:r>
      <w:r w:rsidR="002424C5" w:rsidRPr="00F83AAF">
        <w:rPr>
          <w:rFonts w:ascii="Times New Roman" w:hAnsi="Times New Roman" w:cs="Times New Roman"/>
          <w:b/>
          <w:bCs/>
          <w:color w:val="auto"/>
        </w:rPr>
        <w:t>Oct 14,</w:t>
      </w:r>
      <w:r w:rsidR="002424C5" w:rsidRPr="00F83AAF">
        <w:rPr>
          <w:rFonts w:ascii="Times New Roman" w:hAnsi="Times New Roman" w:cs="Times New Roman"/>
          <w:b/>
          <w:bCs/>
          <w:color w:val="auto"/>
          <w:spacing w:val="-12"/>
        </w:rPr>
        <w:t xml:space="preserve"> </w:t>
      </w:r>
      <w:r w:rsidR="002424C5" w:rsidRPr="00F83AAF">
        <w:rPr>
          <w:rFonts w:ascii="Times New Roman" w:hAnsi="Times New Roman" w:cs="Times New Roman"/>
          <w:b/>
          <w:bCs/>
          <w:color w:val="auto"/>
        </w:rPr>
        <w:t>2021</w:t>
      </w:r>
    </w:p>
    <w:p w14:paraId="160ED9DB" w14:textId="77777777" w:rsidR="002424C5" w:rsidRPr="00277E26" w:rsidRDefault="002424C5" w:rsidP="009815DF">
      <w:pPr>
        <w:pStyle w:val="BodyText"/>
        <w:spacing w:line="360" w:lineRule="auto"/>
        <w:rPr>
          <w:b w:val="0"/>
          <w:sz w:val="20"/>
        </w:rPr>
      </w:pPr>
    </w:p>
    <w:p w14:paraId="52C86ABE" w14:textId="77777777" w:rsidR="002424C5" w:rsidRPr="00277E26" w:rsidRDefault="002424C5" w:rsidP="009815DF">
      <w:pPr>
        <w:pStyle w:val="BodyText"/>
        <w:spacing w:line="360" w:lineRule="auto"/>
        <w:rPr>
          <w:b w:val="0"/>
          <w:sz w:val="20"/>
        </w:rPr>
      </w:pPr>
    </w:p>
    <w:p w14:paraId="6DB3E019" w14:textId="77777777" w:rsidR="002424C5" w:rsidRPr="00277E26" w:rsidRDefault="002424C5" w:rsidP="009815DF">
      <w:pPr>
        <w:pStyle w:val="BodyText"/>
        <w:spacing w:line="360" w:lineRule="auto"/>
        <w:rPr>
          <w:b w:val="0"/>
          <w:sz w:val="20"/>
        </w:rPr>
      </w:pPr>
    </w:p>
    <w:p w14:paraId="28A9208F" w14:textId="77777777" w:rsidR="002424C5" w:rsidRPr="00277E26" w:rsidRDefault="002424C5" w:rsidP="009815DF">
      <w:pPr>
        <w:pStyle w:val="BodyText"/>
        <w:spacing w:line="360" w:lineRule="auto"/>
        <w:rPr>
          <w:b w:val="0"/>
          <w:sz w:val="20"/>
        </w:rPr>
      </w:pPr>
    </w:p>
    <w:p w14:paraId="7B52E2FD" w14:textId="77777777" w:rsidR="002424C5" w:rsidRPr="00277E26" w:rsidRDefault="002424C5" w:rsidP="009815DF">
      <w:pPr>
        <w:pStyle w:val="BodyText"/>
        <w:spacing w:before="5" w:line="360" w:lineRule="auto"/>
        <w:rPr>
          <w:b w:val="0"/>
          <w:sz w:val="23"/>
        </w:rPr>
      </w:pPr>
    </w:p>
    <w:p w14:paraId="35DB0A55" w14:textId="77777777" w:rsidR="002424C5" w:rsidRPr="00277E26" w:rsidRDefault="002424C5" w:rsidP="009815DF">
      <w:pPr>
        <w:spacing w:before="1" w:line="360" w:lineRule="auto"/>
        <w:ind w:left="538"/>
        <w:rPr>
          <w:b/>
          <w:i/>
          <w:sz w:val="20"/>
        </w:rPr>
      </w:pPr>
      <w:r w:rsidRPr="00277E26">
        <w:rPr>
          <w:b/>
          <w:i/>
          <w:sz w:val="20"/>
        </w:rPr>
        <w:t>Copyright</w:t>
      </w:r>
      <w:r w:rsidRPr="00277E26">
        <w:rPr>
          <w:b/>
          <w:i/>
          <w:spacing w:val="6"/>
          <w:sz w:val="20"/>
        </w:rPr>
        <w:t xml:space="preserve"> </w:t>
      </w:r>
      <w:r w:rsidRPr="00277E26">
        <w:rPr>
          <w:b/>
          <w:i/>
          <w:sz w:val="20"/>
        </w:rPr>
        <w:t>©</w:t>
      </w:r>
      <w:r w:rsidRPr="00277E26">
        <w:rPr>
          <w:b/>
          <w:i/>
          <w:spacing w:val="8"/>
          <w:sz w:val="20"/>
        </w:rPr>
        <w:t xml:space="preserve"> </w:t>
      </w:r>
      <w:r w:rsidRPr="00277E26">
        <w:rPr>
          <w:b/>
          <w:i/>
          <w:sz w:val="20"/>
        </w:rPr>
        <w:t>1999</w:t>
      </w:r>
      <w:r w:rsidRPr="00277E26">
        <w:rPr>
          <w:b/>
          <w:i/>
          <w:spacing w:val="5"/>
          <w:sz w:val="20"/>
        </w:rPr>
        <w:t xml:space="preserve"> </w:t>
      </w:r>
      <w:r w:rsidRPr="00277E26">
        <w:rPr>
          <w:b/>
          <w:i/>
          <w:sz w:val="20"/>
        </w:rPr>
        <w:t>by</w:t>
      </w:r>
      <w:r w:rsidRPr="00277E26">
        <w:rPr>
          <w:b/>
          <w:i/>
          <w:spacing w:val="6"/>
          <w:sz w:val="20"/>
        </w:rPr>
        <w:t xml:space="preserve"> </w:t>
      </w:r>
      <w:r w:rsidRPr="00277E26">
        <w:rPr>
          <w:b/>
          <w:i/>
          <w:sz w:val="20"/>
        </w:rPr>
        <w:t>Karl</w:t>
      </w:r>
      <w:r w:rsidRPr="00277E26">
        <w:rPr>
          <w:b/>
          <w:i/>
          <w:spacing w:val="7"/>
          <w:sz w:val="20"/>
        </w:rPr>
        <w:t xml:space="preserve"> </w:t>
      </w:r>
      <w:r w:rsidRPr="00277E26">
        <w:rPr>
          <w:b/>
          <w:i/>
          <w:sz w:val="20"/>
        </w:rPr>
        <w:t>E.</w:t>
      </w:r>
      <w:r w:rsidRPr="00277E26">
        <w:rPr>
          <w:b/>
          <w:i/>
          <w:spacing w:val="7"/>
          <w:sz w:val="20"/>
        </w:rPr>
        <w:t xml:space="preserve"> </w:t>
      </w:r>
      <w:r w:rsidRPr="00277E26">
        <w:rPr>
          <w:b/>
          <w:i/>
          <w:sz w:val="20"/>
        </w:rPr>
        <w:t>Wiegers.</w:t>
      </w:r>
      <w:r w:rsidRPr="00277E26">
        <w:rPr>
          <w:b/>
          <w:i/>
          <w:spacing w:val="6"/>
          <w:sz w:val="20"/>
        </w:rPr>
        <w:t xml:space="preserve"> </w:t>
      </w:r>
      <w:r w:rsidRPr="00277E26">
        <w:rPr>
          <w:b/>
          <w:i/>
          <w:sz w:val="20"/>
        </w:rPr>
        <w:t>Permission</w:t>
      </w:r>
      <w:r w:rsidRPr="00277E26">
        <w:rPr>
          <w:b/>
          <w:i/>
          <w:spacing w:val="4"/>
          <w:sz w:val="20"/>
        </w:rPr>
        <w:t xml:space="preserve"> </w:t>
      </w:r>
      <w:r w:rsidRPr="00277E26">
        <w:rPr>
          <w:b/>
          <w:i/>
          <w:sz w:val="20"/>
        </w:rPr>
        <w:t>is</w:t>
      </w:r>
      <w:r w:rsidRPr="00277E26">
        <w:rPr>
          <w:b/>
          <w:i/>
          <w:spacing w:val="3"/>
          <w:sz w:val="20"/>
        </w:rPr>
        <w:t xml:space="preserve"> </w:t>
      </w:r>
      <w:r w:rsidRPr="00277E26">
        <w:rPr>
          <w:b/>
          <w:i/>
          <w:sz w:val="20"/>
        </w:rPr>
        <w:t>granted</w:t>
      </w:r>
      <w:r w:rsidRPr="00277E26">
        <w:rPr>
          <w:b/>
          <w:i/>
          <w:spacing w:val="4"/>
          <w:sz w:val="20"/>
        </w:rPr>
        <w:t xml:space="preserve"> </w:t>
      </w:r>
      <w:r w:rsidRPr="00277E26">
        <w:rPr>
          <w:b/>
          <w:i/>
          <w:sz w:val="20"/>
        </w:rPr>
        <w:t>to</w:t>
      </w:r>
      <w:r w:rsidRPr="00277E26">
        <w:rPr>
          <w:b/>
          <w:i/>
          <w:spacing w:val="5"/>
          <w:sz w:val="20"/>
        </w:rPr>
        <w:t xml:space="preserve"> </w:t>
      </w:r>
      <w:r w:rsidRPr="00277E26">
        <w:rPr>
          <w:b/>
          <w:i/>
          <w:sz w:val="20"/>
        </w:rPr>
        <w:t>use,</w:t>
      </w:r>
      <w:r w:rsidRPr="00277E26">
        <w:rPr>
          <w:b/>
          <w:i/>
          <w:spacing w:val="7"/>
          <w:sz w:val="20"/>
        </w:rPr>
        <w:t xml:space="preserve"> </w:t>
      </w:r>
      <w:r w:rsidRPr="00277E26">
        <w:rPr>
          <w:b/>
          <w:i/>
          <w:sz w:val="20"/>
        </w:rPr>
        <w:t>modify,</w:t>
      </w:r>
      <w:r w:rsidRPr="00277E26">
        <w:rPr>
          <w:b/>
          <w:i/>
          <w:spacing w:val="6"/>
          <w:sz w:val="20"/>
        </w:rPr>
        <w:t xml:space="preserve"> </w:t>
      </w:r>
      <w:r w:rsidRPr="00277E26">
        <w:rPr>
          <w:b/>
          <w:i/>
          <w:sz w:val="20"/>
        </w:rPr>
        <w:t>and</w:t>
      </w:r>
      <w:r w:rsidRPr="00277E26">
        <w:rPr>
          <w:b/>
          <w:i/>
          <w:spacing w:val="5"/>
          <w:sz w:val="20"/>
        </w:rPr>
        <w:t xml:space="preserve"> </w:t>
      </w:r>
      <w:r w:rsidRPr="00277E26">
        <w:rPr>
          <w:b/>
          <w:i/>
          <w:sz w:val="20"/>
        </w:rPr>
        <w:t>distribute</w:t>
      </w:r>
      <w:r w:rsidRPr="00277E26">
        <w:rPr>
          <w:b/>
          <w:i/>
          <w:spacing w:val="7"/>
          <w:sz w:val="20"/>
        </w:rPr>
        <w:t xml:space="preserve"> </w:t>
      </w:r>
      <w:r w:rsidRPr="00277E26">
        <w:rPr>
          <w:b/>
          <w:i/>
          <w:sz w:val="20"/>
        </w:rPr>
        <w:t>this</w:t>
      </w:r>
      <w:r w:rsidRPr="00277E26">
        <w:rPr>
          <w:b/>
          <w:i/>
          <w:spacing w:val="2"/>
          <w:sz w:val="20"/>
        </w:rPr>
        <w:t xml:space="preserve"> </w:t>
      </w:r>
      <w:r w:rsidRPr="00277E26">
        <w:rPr>
          <w:b/>
          <w:i/>
          <w:sz w:val="20"/>
        </w:rPr>
        <w:t>document.</w:t>
      </w:r>
    </w:p>
    <w:p w14:paraId="2F2833A0" w14:textId="77777777" w:rsidR="002424C5" w:rsidRPr="009815DF" w:rsidRDefault="002424C5" w:rsidP="009815DF">
      <w:pPr>
        <w:spacing w:before="1" w:line="360" w:lineRule="auto"/>
        <w:ind w:left="538"/>
        <w:rPr>
          <w:b/>
          <w:i/>
          <w:sz w:val="20"/>
        </w:rPr>
      </w:pPr>
    </w:p>
    <w:p w14:paraId="0D7CA5E5" w14:textId="77777777" w:rsidR="002424C5" w:rsidRPr="009815DF" w:rsidRDefault="002424C5" w:rsidP="00F572E4">
      <w:pPr>
        <w:spacing w:line="360" w:lineRule="auto"/>
        <w:rPr>
          <w:b/>
          <w:sz w:val="36"/>
        </w:rPr>
      </w:pPr>
      <w:r w:rsidRPr="009815DF">
        <w:rPr>
          <w:b/>
          <w:sz w:val="36"/>
        </w:rPr>
        <w:t>Table</w:t>
      </w:r>
      <w:r w:rsidRPr="009815DF">
        <w:rPr>
          <w:b/>
          <w:spacing w:val="-8"/>
          <w:sz w:val="36"/>
        </w:rPr>
        <w:t xml:space="preserve"> </w:t>
      </w:r>
      <w:r w:rsidRPr="009815DF">
        <w:rPr>
          <w:b/>
          <w:sz w:val="36"/>
        </w:rPr>
        <w:t>of</w:t>
      </w:r>
      <w:r w:rsidRPr="009815DF">
        <w:rPr>
          <w:b/>
          <w:spacing w:val="-6"/>
          <w:sz w:val="36"/>
        </w:rPr>
        <w:t xml:space="preserve"> </w:t>
      </w:r>
      <w:r w:rsidRPr="009815DF">
        <w:rPr>
          <w:b/>
          <w:sz w:val="36"/>
        </w:rPr>
        <w:t>Contents</w:t>
      </w:r>
    </w:p>
    <w:sdt>
      <w:sdtPr>
        <w:rPr>
          <w:i/>
          <w:iCs/>
          <w:sz w:val="22"/>
          <w:szCs w:val="22"/>
        </w:rPr>
        <w:id w:val="1"/>
        <w:docPartObj>
          <w:docPartGallery w:val="Table of Contents"/>
          <w:docPartUnique/>
        </w:docPartObj>
      </w:sdtPr>
      <w:sdtEndPr/>
      <w:sdtContent>
        <w:p w14:paraId="01F4F632" w14:textId="77777777" w:rsidR="002424C5" w:rsidRPr="009815DF" w:rsidRDefault="00AC3C3F" w:rsidP="009815DF">
          <w:pPr>
            <w:pStyle w:val="TOC1"/>
            <w:tabs>
              <w:tab w:val="right" w:leader="dot" w:pos="9623"/>
            </w:tabs>
            <w:spacing w:before="255" w:line="360" w:lineRule="auto"/>
            <w:ind w:left="260" w:firstLine="0"/>
          </w:pPr>
          <w:hyperlink w:anchor="_TOC_250021" w:history="1">
            <w:r w:rsidR="002424C5" w:rsidRPr="009815DF">
              <w:t>Table of</w:t>
            </w:r>
            <w:r w:rsidR="002424C5" w:rsidRPr="009815DF">
              <w:rPr>
                <w:spacing w:val="-1"/>
              </w:rPr>
              <w:t xml:space="preserve"> </w:t>
            </w:r>
            <w:r w:rsidR="002424C5" w:rsidRPr="009815DF">
              <w:t>Contents</w:t>
            </w:r>
            <w:r w:rsidR="002424C5" w:rsidRPr="009815DF">
              <w:tab/>
              <w:t>ii</w:t>
            </w:r>
          </w:hyperlink>
        </w:p>
        <w:p w14:paraId="2D9591E4" w14:textId="5C313BCB" w:rsidR="002424C5" w:rsidRPr="009815DF" w:rsidRDefault="00AC3C3F" w:rsidP="009815DF">
          <w:pPr>
            <w:pStyle w:val="TOC1"/>
            <w:numPr>
              <w:ilvl w:val="0"/>
              <w:numId w:val="12"/>
            </w:numPr>
            <w:tabs>
              <w:tab w:val="left" w:pos="621"/>
              <w:tab w:val="right" w:leader="dot" w:pos="9623"/>
            </w:tabs>
            <w:spacing w:before="8" w:line="360" w:lineRule="auto"/>
            <w:ind w:hanging="361"/>
          </w:pPr>
          <w:hyperlink w:anchor="_TOC_250020" w:history="1">
            <w:r w:rsidR="002424C5" w:rsidRPr="009815DF">
              <w:t>Introduction</w:t>
            </w:r>
            <w:r w:rsidR="002424C5" w:rsidRPr="009815DF">
              <w:tab/>
            </w:r>
          </w:hyperlink>
          <w:r w:rsidR="00EC44AB">
            <w:t>35</w:t>
          </w:r>
          <w:r w:rsidR="00277E26">
            <w:t>-36</w:t>
          </w:r>
        </w:p>
        <w:p w14:paraId="5E0A945F" w14:textId="1B7C3E79" w:rsidR="002424C5" w:rsidRPr="009815DF" w:rsidRDefault="00AC3C3F" w:rsidP="009815DF">
          <w:pPr>
            <w:pStyle w:val="TOC2"/>
            <w:numPr>
              <w:ilvl w:val="1"/>
              <w:numId w:val="12"/>
            </w:numPr>
            <w:tabs>
              <w:tab w:val="left" w:pos="981"/>
              <w:tab w:val="right" w:leader="dot" w:pos="9623"/>
            </w:tabs>
            <w:spacing w:line="360" w:lineRule="auto"/>
          </w:pPr>
          <w:hyperlink w:anchor="_TOC_250019" w:history="1">
            <w:r w:rsidR="002424C5" w:rsidRPr="009815DF">
              <w:t>Purpose</w:t>
            </w:r>
            <w:r w:rsidR="002424C5" w:rsidRPr="009815DF">
              <w:tab/>
            </w:r>
          </w:hyperlink>
          <w:r w:rsidR="00EC44AB">
            <w:t>35</w:t>
          </w:r>
        </w:p>
        <w:p w14:paraId="56EAE85C" w14:textId="0E9F898D" w:rsidR="002424C5" w:rsidRPr="009815DF" w:rsidRDefault="00AC3C3F" w:rsidP="009815DF">
          <w:pPr>
            <w:pStyle w:val="TOC2"/>
            <w:numPr>
              <w:ilvl w:val="1"/>
              <w:numId w:val="12"/>
            </w:numPr>
            <w:tabs>
              <w:tab w:val="left" w:pos="981"/>
              <w:tab w:val="right" w:leader="dot" w:pos="9623"/>
            </w:tabs>
            <w:spacing w:line="360" w:lineRule="auto"/>
          </w:pPr>
          <w:hyperlink w:anchor="_TOC_250018" w:history="1">
            <w:r w:rsidR="002424C5" w:rsidRPr="009815DF">
              <w:t>Document</w:t>
            </w:r>
            <w:r w:rsidR="002424C5" w:rsidRPr="009815DF">
              <w:rPr>
                <w:spacing w:val="2"/>
              </w:rPr>
              <w:t xml:space="preserve"> </w:t>
            </w:r>
            <w:r w:rsidR="002424C5" w:rsidRPr="009815DF">
              <w:t>Conventions</w:t>
            </w:r>
            <w:r w:rsidR="002424C5" w:rsidRPr="009815DF">
              <w:tab/>
            </w:r>
          </w:hyperlink>
          <w:r w:rsidR="00EC44AB">
            <w:t>35</w:t>
          </w:r>
        </w:p>
        <w:p w14:paraId="0CE10830" w14:textId="3CCBDDEF" w:rsidR="002424C5" w:rsidRPr="009815DF" w:rsidRDefault="00AC3C3F" w:rsidP="009815DF">
          <w:pPr>
            <w:pStyle w:val="TOC2"/>
            <w:numPr>
              <w:ilvl w:val="1"/>
              <w:numId w:val="12"/>
            </w:numPr>
            <w:tabs>
              <w:tab w:val="left" w:pos="981"/>
              <w:tab w:val="right" w:leader="dot" w:pos="9623"/>
            </w:tabs>
            <w:spacing w:line="360" w:lineRule="auto"/>
          </w:pPr>
          <w:hyperlink w:anchor="_TOC_250017" w:history="1">
            <w:r w:rsidR="002424C5" w:rsidRPr="009815DF">
              <w:t>Intended</w:t>
            </w:r>
            <w:r w:rsidR="002424C5" w:rsidRPr="009815DF">
              <w:rPr>
                <w:spacing w:val="-4"/>
              </w:rPr>
              <w:t xml:space="preserve"> </w:t>
            </w:r>
            <w:r w:rsidR="002424C5" w:rsidRPr="009815DF">
              <w:t>Audience</w:t>
            </w:r>
            <w:r w:rsidR="002424C5" w:rsidRPr="009815DF">
              <w:rPr>
                <w:spacing w:val="-6"/>
              </w:rPr>
              <w:t xml:space="preserve"> </w:t>
            </w:r>
            <w:r w:rsidR="002424C5" w:rsidRPr="009815DF">
              <w:t>and</w:t>
            </w:r>
            <w:r w:rsidR="002424C5" w:rsidRPr="009815DF">
              <w:rPr>
                <w:spacing w:val="-4"/>
              </w:rPr>
              <w:t xml:space="preserve"> </w:t>
            </w:r>
            <w:r w:rsidR="002424C5" w:rsidRPr="009815DF">
              <w:t>Reading</w:t>
            </w:r>
            <w:r w:rsidR="002424C5" w:rsidRPr="009815DF">
              <w:rPr>
                <w:spacing w:val="-4"/>
              </w:rPr>
              <w:t xml:space="preserve"> </w:t>
            </w:r>
            <w:r w:rsidR="002424C5" w:rsidRPr="009815DF">
              <w:t>Suggestions</w:t>
            </w:r>
            <w:r w:rsidR="002424C5" w:rsidRPr="009815DF">
              <w:tab/>
            </w:r>
          </w:hyperlink>
          <w:r w:rsidR="00EC44AB">
            <w:t>35</w:t>
          </w:r>
        </w:p>
        <w:p w14:paraId="3003C918" w14:textId="6DCC84CD" w:rsidR="002424C5" w:rsidRPr="009815DF" w:rsidRDefault="00AC3C3F" w:rsidP="009815DF">
          <w:pPr>
            <w:pStyle w:val="TOC2"/>
            <w:numPr>
              <w:ilvl w:val="1"/>
              <w:numId w:val="12"/>
            </w:numPr>
            <w:tabs>
              <w:tab w:val="left" w:pos="981"/>
              <w:tab w:val="right" w:leader="dot" w:pos="9623"/>
            </w:tabs>
            <w:spacing w:line="360" w:lineRule="auto"/>
          </w:pPr>
          <w:hyperlink w:anchor="_TOC_250016" w:history="1">
            <w:r w:rsidR="002424C5" w:rsidRPr="009815DF">
              <w:t>Product</w:t>
            </w:r>
            <w:r w:rsidR="002424C5" w:rsidRPr="009815DF">
              <w:rPr>
                <w:spacing w:val="2"/>
              </w:rPr>
              <w:t xml:space="preserve"> </w:t>
            </w:r>
            <w:r w:rsidR="002424C5" w:rsidRPr="009815DF">
              <w:t>Scope</w:t>
            </w:r>
            <w:r w:rsidR="002424C5" w:rsidRPr="009815DF">
              <w:tab/>
            </w:r>
          </w:hyperlink>
          <w:r w:rsidR="00EC44AB">
            <w:t>35</w:t>
          </w:r>
        </w:p>
        <w:p w14:paraId="1C466547" w14:textId="7EAD0F90" w:rsidR="002424C5" w:rsidRPr="009815DF" w:rsidRDefault="00AC3C3F" w:rsidP="009815DF">
          <w:pPr>
            <w:pStyle w:val="TOC2"/>
            <w:numPr>
              <w:ilvl w:val="1"/>
              <w:numId w:val="12"/>
            </w:numPr>
            <w:tabs>
              <w:tab w:val="left" w:pos="981"/>
              <w:tab w:val="right" w:leader="dot" w:pos="9623"/>
            </w:tabs>
            <w:spacing w:line="360" w:lineRule="auto"/>
          </w:pPr>
          <w:hyperlink w:anchor="_TOC_250015" w:history="1">
            <w:r w:rsidR="002424C5" w:rsidRPr="009815DF">
              <w:t>References</w:t>
            </w:r>
            <w:r w:rsidR="002424C5" w:rsidRPr="009815DF">
              <w:tab/>
            </w:r>
          </w:hyperlink>
          <w:r w:rsidR="00EC44AB">
            <w:t>35-36</w:t>
          </w:r>
        </w:p>
        <w:p w14:paraId="53A81A2D" w14:textId="2B373CE1" w:rsidR="002424C5" w:rsidRPr="009815DF" w:rsidRDefault="00AC3C3F" w:rsidP="009815DF">
          <w:pPr>
            <w:pStyle w:val="TOC1"/>
            <w:numPr>
              <w:ilvl w:val="0"/>
              <w:numId w:val="12"/>
            </w:numPr>
            <w:tabs>
              <w:tab w:val="left" w:pos="621"/>
              <w:tab w:val="right" w:leader="dot" w:pos="9623"/>
            </w:tabs>
            <w:spacing w:line="360" w:lineRule="auto"/>
            <w:ind w:hanging="361"/>
          </w:pPr>
          <w:hyperlink w:anchor="_TOC_250014" w:history="1">
            <w:r w:rsidR="002424C5" w:rsidRPr="009815DF">
              <w:t>Overall</w:t>
            </w:r>
            <w:r w:rsidR="002424C5" w:rsidRPr="009815DF">
              <w:rPr>
                <w:spacing w:val="-4"/>
              </w:rPr>
              <w:t xml:space="preserve"> </w:t>
            </w:r>
            <w:r w:rsidR="002424C5" w:rsidRPr="009815DF">
              <w:t>Description</w:t>
            </w:r>
            <w:r w:rsidR="002424C5" w:rsidRPr="009815DF">
              <w:tab/>
            </w:r>
          </w:hyperlink>
          <w:r w:rsidR="00277E26">
            <w:t>36-37</w:t>
          </w:r>
        </w:p>
        <w:p w14:paraId="730111D4" w14:textId="64165A6A" w:rsidR="002424C5" w:rsidRPr="009815DF" w:rsidRDefault="00AC3C3F" w:rsidP="009815DF">
          <w:pPr>
            <w:pStyle w:val="TOC2"/>
            <w:numPr>
              <w:ilvl w:val="1"/>
              <w:numId w:val="12"/>
            </w:numPr>
            <w:tabs>
              <w:tab w:val="left" w:pos="981"/>
              <w:tab w:val="right" w:leader="dot" w:pos="9623"/>
            </w:tabs>
            <w:spacing w:line="360" w:lineRule="auto"/>
          </w:pPr>
          <w:hyperlink w:anchor="_TOC_250013" w:history="1">
            <w:r w:rsidR="002424C5" w:rsidRPr="009815DF">
              <w:t>Product</w:t>
            </w:r>
            <w:r w:rsidR="002424C5" w:rsidRPr="009815DF">
              <w:rPr>
                <w:spacing w:val="2"/>
              </w:rPr>
              <w:t xml:space="preserve"> </w:t>
            </w:r>
            <w:r w:rsidR="002424C5" w:rsidRPr="009815DF">
              <w:t>Perspective</w:t>
            </w:r>
            <w:r w:rsidR="002424C5" w:rsidRPr="009815DF">
              <w:tab/>
            </w:r>
          </w:hyperlink>
          <w:r w:rsidR="00277E26">
            <w:t>36</w:t>
          </w:r>
        </w:p>
        <w:p w14:paraId="0B15D7EC" w14:textId="53E6F3B1" w:rsidR="002424C5" w:rsidRPr="009815DF" w:rsidRDefault="00AC3C3F" w:rsidP="009815DF">
          <w:pPr>
            <w:pStyle w:val="TOC2"/>
            <w:numPr>
              <w:ilvl w:val="1"/>
              <w:numId w:val="12"/>
            </w:numPr>
            <w:tabs>
              <w:tab w:val="left" w:pos="981"/>
              <w:tab w:val="right" w:leader="dot" w:pos="9623"/>
            </w:tabs>
            <w:spacing w:line="360" w:lineRule="auto"/>
          </w:pPr>
          <w:hyperlink w:anchor="_TOC_250012" w:history="1">
            <w:r w:rsidR="002424C5" w:rsidRPr="009815DF">
              <w:t>Product</w:t>
            </w:r>
            <w:r w:rsidR="002424C5" w:rsidRPr="009815DF">
              <w:rPr>
                <w:spacing w:val="2"/>
              </w:rPr>
              <w:t xml:space="preserve"> </w:t>
            </w:r>
            <w:r w:rsidR="002424C5" w:rsidRPr="009815DF">
              <w:t>Functions</w:t>
            </w:r>
            <w:r w:rsidR="002424C5" w:rsidRPr="009815DF">
              <w:tab/>
            </w:r>
          </w:hyperlink>
          <w:r w:rsidR="00277E26">
            <w:t>36</w:t>
          </w:r>
        </w:p>
        <w:p w14:paraId="60092D68" w14:textId="0B8E9301" w:rsidR="002424C5" w:rsidRPr="009815DF" w:rsidRDefault="00AC3C3F" w:rsidP="009815DF">
          <w:pPr>
            <w:pStyle w:val="TOC2"/>
            <w:numPr>
              <w:ilvl w:val="1"/>
              <w:numId w:val="12"/>
            </w:numPr>
            <w:tabs>
              <w:tab w:val="left" w:pos="981"/>
              <w:tab w:val="right" w:leader="dot" w:pos="9623"/>
            </w:tabs>
            <w:spacing w:line="360" w:lineRule="auto"/>
          </w:pPr>
          <w:hyperlink w:anchor="_TOC_250011" w:history="1">
            <w:r w:rsidR="002424C5" w:rsidRPr="009815DF">
              <w:t>User</w:t>
            </w:r>
            <w:r w:rsidR="002424C5" w:rsidRPr="009815DF">
              <w:rPr>
                <w:spacing w:val="4"/>
              </w:rPr>
              <w:t xml:space="preserve"> </w:t>
            </w:r>
            <w:r w:rsidR="002424C5" w:rsidRPr="009815DF">
              <w:t>Classes</w:t>
            </w:r>
            <w:r w:rsidR="002424C5" w:rsidRPr="009815DF">
              <w:rPr>
                <w:spacing w:val="2"/>
              </w:rPr>
              <w:t xml:space="preserve"> </w:t>
            </w:r>
            <w:r w:rsidR="002424C5" w:rsidRPr="009815DF">
              <w:t>and</w:t>
            </w:r>
            <w:r w:rsidR="002424C5" w:rsidRPr="009815DF">
              <w:rPr>
                <w:spacing w:val="-3"/>
              </w:rPr>
              <w:t xml:space="preserve"> </w:t>
            </w:r>
            <w:r w:rsidR="002424C5" w:rsidRPr="009815DF">
              <w:t>Characteristics</w:t>
            </w:r>
            <w:r w:rsidR="002424C5" w:rsidRPr="009815DF">
              <w:tab/>
            </w:r>
          </w:hyperlink>
          <w:r w:rsidR="00277E26">
            <w:t>36-37</w:t>
          </w:r>
        </w:p>
        <w:p w14:paraId="5B1FE338" w14:textId="4CB0A086" w:rsidR="002424C5" w:rsidRPr="009815DF" w:rsidRDefault="00AC3C3F" w:rsidP="009815DF">
          <w:pPr>
            <w:pStyle w:val="TOC2"/>
            <w:numPr>
              <w:ilvl w:val="1"/>
              <w:numId w:val="12"/>
            </w:numPr>
            <w:tabs>
              <w:tab w:val="left" w:pos="981"/>
              <w:tab w:val="right" w:leader="dot" w:pos="9623"/>
            </w:tabs>
            <w:spacing w:line="360" w:lineRule="auto"/>
          </w:pPr>
          <w:hyperlink w:anchor="_TOC_250010" w:history="1">
            <w:r w:rsidR="002424C5" w:rsidRPr="009815DF">
              <w:t>Operating</w:t>
            </w:r>
            <w:r w:rsidR="002424C5" w:rsidRPr="009815DF">
              <w:rPr>
                <w:spacing w:val="-4"/>
              </w:rPr>
              <w:t xml:space="preserve"> </w:t>
            </w:r>
            <w:r w:rsidR="002424C5" w:rsidRPr="009815DF">
              <w:t>Environment</w:t>
            </w:r>
            <w:r w:rsidR="002424C5" w:rsidRPr="009815DF">
              <w:tab/>
            </w:r>
          </w:hyperlink>
          <w:r w:rsidR="00277E26">
            <w:t>37</w:t>
          </w:r>
        </w:p>
        <w:p w14:paraId="715CBF85" w14:textId="5BAE5D57" w:rsidR="002424C5" w:rsidRPr="009815DF" w:rsidRDefault="00AC3C3F" w:rsidP="009815DF">
          <w:pPr>
            <w:pStyle w:val="TOC2"/>
            <w:numPr>
              <w:ilvl w:val="1"/>
              <w:numId w:val="12"/>
            </w:numPr>
            <w:tabs>
              <w:tab w:val="left" w:pos="981"/>
              <w:tab w:val="right" w:leader="dot" w:pos="9623"/>
            </w:tabs>
            <w:spacing w:line="360" w:lineRule="auto"/>
          </w:pPr>
          <w:hyperlink w:anchor="_TOC_250009" w:history="1">
            <w:r w:rsidR="002424C5" w:rsidRPr="009815DF">
              <w:t>Design</w:t>
            </w:r>
            <w:r w:rsidR="002424C5" w:rsidRPr="009815DF">
              <w:rPr>
                <w:spacing w:val="-4"/>
              </w:rPr>
              <w:t xml:space="preserve"> </w:t>
            </w:r>
            <w:r w:rsidR="002424C5" w:rsidRPr="009815DF">
              <w:t>and</w:t>
            </w:r>
            <w:r w:rsidR="002424C5" w:rsidRPr="009815DF">
              <w:rPr>
                <w:spacing w:val="-4"/>
              </w:rPr>
              <w:t xml:space="preserve"> </w:t>
            </w:r>
            <w:r w:rsidR="002424C5" w:rsidRPr="009815DF">
              <w:t>Implementation</w:t>
            </w:r>
            <w:r w:rsidR="002424C5" w:rsidRPr="009815DF">
              <w:rPr>
                <w:spacing w:val="-4"/>
              </w:rPr>
              <w:t xml:space="preserve"> </w:t>
            </w:r>
            <w:r w:rsidR="002424C5" w:rsidRPr="009815DF">
              <w:t>Constraints</w:t>
            </w:r>
            <w:r w:rsidR="002424C5" w:rsidRPr="009815DF">
              <w:tab/>
            </w:r>
          </w:hyperlink>
          <w:r w:rsidR="00277E26">
            <w:t>37</w:t>
          </w:r>
        </w:p>
        <w:p w14:paraId="0E2C4BE7" w14:textId="1C4FAC96" w:rsidR="002424C5" w:rsidRPr="009815DF" w:rsidRDefault="00AC3C3F" w:rsidP="009815DF">
          <w:pPr>
            <w:pStyle w:val="TOC2"/>
            <w:numPr>
              <w:ilvl w:val="1"/>
              <w:numId w:val="12"/>
            </w:numPr>
            <w:tabs>
              <w:tab w:val="left" w:pos="981"/>
              <w:tab w:val="right" w:leader="dot" w:pos="9623"/>
            </w:tabs>
            <w:spacing w:line="360" w:lineRule="auto"/>
          </w:pPr>
          <w:hyperlink w:anchor="_TOC_250008" w:history="1">
            <w:r w:rsidR="002424C5" w:rsidRPr="009815DF">
              <w:t>User</w:t>
            </w:r>
            <w:r w:rsidR="002424C5" w:rsidRPr="009815DF">
              <w:rPr>
                <w:spacing w:val="4"/>
              </w:rPr>
              <w:t xml:space="preserve"> </w:t>
            </w:r>
            <w:r w:rsidR="002424C5" w:rsidRPr="009815DF">
              <w:t>Documentation</w:t>
            </w:r>
            <w:r w:rsidR="002424C5" w:rsidRPr="009815DF">
              <w:tab/>
            </w:r>
          </w:hyperlink>
          <w:r w:rsidR="00277E26">
            <w:t>37</w:t>
          </w:r>
        </w:p>
        <w:p w14:paraId="546896B0" w14:textId="051DA35F" w:rsidR="002424C5" w:rsidRPr="009815DF" w:rsidRDefault="00277E26" w:rsidP="009815DF">
          <w:pPr>
            <w:pStyle w:val="TOC1"/>
            <w:numPr>
              <w:ilvl w:val="0"/>
              <w:numId w:val="12"/>
            </w:numPr>
            <w:tabs>
              <w:tab w:val="left" w:pos="621"/>
              <w:tab w:val="right" w:leader="dot" w:pos="9623"/>
            </w:tabs>
            <w:spacing w:before="12" w:line="360" w:lineRule="auto"/>
            <w:ind w:hanging="361"/>
          </w:pPr>
          <w:r w:rsidRPr="00277E26">
            <w:t>System Features</w:t>
          </w:r>
          <w:r>
            <w:t>………………………………………………………………………37-38</w:t>
          </w:r>
        </w:p>
        <w:p w14:paraId="4B69B980" w14:textId="5D112962" w:rsidR="002424C5" w:rsidRPr="009815DF" w:rsidRDefault="00277E26" w:rsidP="009815DF">
          <w:pPr>
            <w:pStyle w:val="TOC2"/>
            <w:numPr>
              <w:ilvl w:val="1"/>
              <w:numId w:val="12"/>
            </w:numPr>
            <w:tabs>
              <w:tab w:val="left" w:pos="981"/>
              <w:tab w:val="right" w:leader="dot" w:pos="9623"/>
            </w:tabs>
            <w:spacing w:line="360" w:lineRule="auto"/>
          </w:pPr>
          <w:r>
            <w:t>System Features</w:t>
          </w:r>
          <w:hyperlink w:anchor="_TOC_250006" w:history="1">
            <w:r w:rsidR="002424C5" w:rsidRPr="009815DF">
              <w:tab/>
              <w:t>3</w:t>
            </w:r>
          </w:hyperlink>
          <w:r>
            <w:t>7</w:t>
          </w:r>
        </w:p>
        <w:p w14:paraId="7FB17F26" w14:textId="766D8571" w:rsidR="002424C5" w:rsidRPr="009815DF" w:rsidRDefault="00AC3C3F" w:rsidP="00277E26">
          <w:pPr>
            <w:pStyle w:val="TOC2"/>
            <w:numPr>
              <w:ilvl w:val="1"/>
              <w:numId w:val="12"/>
            </w:numPr>
            <w:tabs>
              <w:tab w:val="left" w:pos="981"/>
              <w:tab w:val="right" w:leader="dot" w:pos="9623"/>
            </w:tabs>
            <w:spacing w:line="360" w:lineRule="auto"/>
          </w:pPr>
          <w:hyperlink w:anchor="_TOC_250005" w:history="1">
            <w:r w:rsidR="00277E26" w:rsidRPr="009815DF">
              <w:rPr>
                <w:spacing w:val="-1"/>
              </w:rPr>
              <w:t>Functional</w:t>
            </w:r>
            <w:r w:rsidR="00277E26" w:rsidRPr="009815DF">
              <w:rPr>
                <w:spacing w:val="-11"/>
              </w:rPr>
              <w:t xml:space="preserve"> </w:t>
            </w:r>
            <w:r w:rsidR="00277E26" w:rsidRPr="009815DF">
              <w:rPr>
                <w:spacing w:val="-1"/>
              </w:rPr>
              <w:t>Requirements</w:t>
            </w:r>
            <w:r w:rsidR="002424C5" w:rsidRPr="009815DF">
              <w:tab/>
              <w:t>3</w:t>
            </w:r>
          </w:hyperlink>
          <w:r w:rsidR="00277E26">
            <w:t>8</w:t>
          </w:r>
        </w:p>
        <w:p w14:paraId="5767C2A6" w14:textId="0B6D3BD3" w:rsidR="002424C5" w:rsidRPr="009815DF" w:rsidRDefault="00277E26" w:rsidP="009815DF">
          <w:pPr>
            <w:pStyle w:val="TOC1"/>
            <w:numPr>
              <w:ilvl w:val="0"/>
              <w:numId w:val="12"/>
            </w:numPr>
            <w:tabs>
              <w:tab w:val="left" w:pos="621"/>
              <w:tab w:val="right" w:leader="dot" w:pos="9623"/>
            </w:tabs>
            <w:spacing w:before="12" w:line="360" w:lineRule="auto"/>
            <w:ind w:hanging="361"/>
          </w:pPr>
          <w:r w:rsidRPr="00277E26">
            <w:t>External Interface Requirements</w:t>
          </w:r>
          <w:r>
            <w:t>………………………………………………………38</w:t>
          </w:r>
        </w:p>
        <w:p w14:paraId="42A34A9F" w14:textId="005D6965" w:rsidR="002424C5" w:rsidRPr="009815DF" w:rsidRDefault="00AC3C3F" w:rsidP="009815DF">
          <w:pPr>
            <w:pStyle w:val="TOC2"/>
            <w:numPr>
              <w:ilvl w:val="1"/>
              <w:numId w:val="12"/>
            </w:numPr>
            <w:tabs>
              <w:tab w:val="left" w:pos="981"/>
              <w:tab w:val="right" w:leader="dot" w:pos="9623"/>
            </w:tabs>
            <w:spacing w:line="360" w:lineRule="auto"/>
          </w:pPr>
          <w:hyperlink w:anchor="_TOC_250001" w:history="1">
            <w:r w:rsidR="00277E26" w:rsidRPr="00277E26">
              <w:t>User Interfaces</w:t>
            </w:r>
            <w:r w:rsidR="002424C5" w:rsidRPr="009815DF">
              <w:tab/>
            </w:r>
          </w:hyperlink>
          <w:r w:rsidR="00277E26">
            <w:t>38</w:t>
          </w:r>
        </w:p>
        <w:p w14:paraId="0D729A52" w14:textId="70ED3C20" w:rsidR="002424C5" w:rsidRDefault="00277E26" w:rsidP="009815DF">
          <w:pPr>
            <w:pStyle w:val="TOC3"/>
            <w:numPr>
              <w:ilvl w:val="1"/>
              <w:numId w:val="12"/>
            </w:numPr>
            <w:tabs>
              <w:tab w:val="left" w:pos="981"/>
              <w:tab w:val="left" w:leader="dot" w:pos="6829"/>
            </w:tabs>
            <w:spacing w:line="360" w:lineRule="auto"/>
            <w:rPr>
              <w:b w:val="0"/>
              <w:i w:val="0"/>
              <w:spacing w:val="-1"/>
            </w:rPr>
          </w:pPr>
          <w:r>
            <w:rPr>
              <w:b w:val="0"/>
              <w:i w:val="0"/>
              <w:spacing w:val="-1"/>
            </w:rPr>
            <w:t>Hardware Interfaces……………………………………………………………………………38</w:t>
          </w:r>
          <w:r w:rsidR="002424C5" w:rsidRPr="009815DF">
            <w:rPr>
              <w:b w:val="0"/>
              <w:i w:val="0"/>
              <w:spacing w:val="-1"/>
            </w:rPr>
            <w:tab/>
          </w:r>
        </w:p>
        <w:p w14:paraId="35762DD7" w14:textId="297D6AD4" w:rsidR="00277E26" w:rsidRDefault="00277E26" w:rsidP="00277E26">
          <w:pPr>
            <w:pStyle w:val="ListParagraph"/>
            <w:numPr>
              <w:ilvl w:val="1"/>
              <w:numId w:val="12"/>
            </w:numPr>
          </w:pPr>
          <w:r>
            <w:t>Software Interfaces……………………………………………………………………………38</w:t>
          </w:r>
        </w:p>
        <w:p w14:paraId="14E0915F" w14:textId="77777777" w:rsidR="00277E26" w:rsidRDefault="00277E26" w:rsidP="00277E26"/>
        <w:p w14:paraId="52A29B75" w14:textId="4AA53B9D" w:rsidR="00277E26" w:rsidRDefault="00277E26" w:rsidP="00277E26">
          <w:pPr>
            <w:pStyle w:val="ListParagraph"/>
            <w:numPr>
              <w:ilvl w:val="1"/>
              <w:numId w:val="12"/>
            </w:numPr>
          </w:pPr>
          <w:r>
            <w:t>Communication Interfaces…………………………………………………………………….38</w:t>
          </w:r>
        </w:p>
        <w:p w14:paraId="2E4FD34A" w14:textId="77777777" w:rsidR="00277E26" w:rsidRPr="00277E26" w:rsidRDefault="00277E26" w:rsidP="00277E26">
          <w:pPr>
            <w:pStyle w:val="ListParagraph"/>
            <w:ind w:left="981" w:firstLine="0"/>
          </w:pPr>
        </w:p>
        <w:p w14:paraId="0096E621" w14:textId="63776072" w:rsidR="002424C5" w:rsidRPr="009815DF" w:rsidRDefault="002424C5" w:rsidP="009815DF">
          <w:pPr>
            <w:pStyle w:val="TOC1"/>
            <w:numPr>
              <w:ilvl w:val="0"/>
              <w:numId w:val="12"/>
            </w:numPr>
            <w:tabs>
              <w:tab w:val="left" w:pos="621"/>
              <w:tab w:val="right" w:leader="dot" w:pos="9623"/>
            </w:tabs>
            <w:spacing w:line="360" w:lineRule="auto"/>
            <w:ind w:hanging="361"/>
          </w:pPr>
          <w:r w:rsidRPr="009815DF">
            <w:t>Other</w:t>
          </w:r>
          <w:r w:rsidRPr="009815DF">
            <w:rPr>
              <w:spacing w:val="-5"/>
            </w:rPr>
            <w:t xml:space="preserve"> </w:t>
          </w:r>
          <w:r w:rsidRPr="009815DF">
            <w:t>Nonfunctional</w:t>
          </w:r>
          <w:r w:rsidRPr="009815DF">
            <w:rPr>
              <w:spacing w:val="-3"/>
            </w:rPr>
            <w:t xml:space="preserve"> </w:t>
          </w:r>
          <w:r w:rsidRPr="009815DF">
            <w:t>Requirements</w:t>
          </w:r>
          <w:r w:rsidRPr="009815DF">
            <w:tab/>
          </w:r>
          <w:r w:rsidR="00277E26">
            <w:t>39</w:t>
          </w:r>
        </w:p>
        <w:p w14:paraId="38072527" w14:textId="2A3A342C" w:rsidR="002424C5" w:rsidRPr="009815DF" w:rsidRDefault="002424C5" w:rsidP="009815DF">
          <w:pPr>
            <w:pStyle w:val="TOC3"/>
            <w:numPr>
              <w:ilvl w:val="1"/>
              <w:numId w:val="12"/>
            </w:numPr>
            <w:tabs>
              <w:tab w:val="left" w:pos="981"/>
              <w:tab w:val="left" w:leader="dot" w:pos="6829"/>
            </w:tabs>
            <w:spacing w:line="360" w:lineRule="auto"/>
            <w:rPr>
              <w:i w:val="0"/>
            </w:rPr>
          </w:pPr>
          <w:r w:rsidRPr="009815DF">
            <w:rPr>
              <w:b w:val="0"/>
              <w:i w:val="0"/>
              <w:spacing w:val="-1"/>
            </w:rPr>
            <w:t>Performance</w:t>
          </w:r>
          <w:r w:rsidRPr="009815DF">
            <w:rPr>
              <w:b w:val="0"/>
              <w:i w:val="0"/>
            </w:rPr>
            <w:tab/>
          </w:r>
          <w:r w:rsidR="00277E26">
            <w:rPr>
              <w:b w:val="0"/>
              <w:i w:val="0"/>
            </w:rPr>
            <w:t>…………………………39</w:t>
          </w:r>
        </w:p>
        <w:p w14:paraId="0529269C" w14:textId="186E476F" w:rsidR="002424C5" w:rsidRPr="009815DF" w:rsidRDefault="002424C5" w:rsidP="009815DF">
          <w:pPr>
            <w:pStyle w:val="TOC2"/>
            <w:numPr>
              <w:ilvl w:val="1"/>
              <w:numId w:val="12"/>
            </w:numPr>
            <w:tabs>
              <w:tab w:val="left" w:pos="981"/>
              <w:tab w:val="right" w:leader="dot" w:pos="9623"/>
            </w:tabs>
            <w:spacing w:line="360" w:lineRule="auto"/>
          </w:pPr>
          <w:r w:rsidRPr="009815DF">
            <w:t>Security</w:t>
          </w:r>
          <w:r w:rsidRPr="009815DF">
            <w:tab/>
          </w:r>
          <w:r w:rsidR="00277E26">
            <w:t>39</w:t>
          </w:r>
        </w:p>
        <w:p w14:paraId="16BADAA8" w14:textId="3D8A313B" w:rsidR="002424C5" w:rsidRPr="009815DF" w:rsidRDefault="002424C5" w:rsidP="009815DF">
          <w:pPr>
            <w:pStyle w:val="TOC2"/>
            <w:numPr>
              <w:ilvl w:val="1"/>
              <w:numId w:val="12"/>
            </w:numPr>
            <w:tabs>
              <w:tab w:val="left" w:pos="981"/>
              <w:tab w:val="right" w:leader="dot" w:pos="9623"/>
            </w:tabs>
            <w:spacing w:line="360" w:lineRule="auto"/>
          </w:pPr>
          <w:r w:rsidRPr="009815DF">
            <w:t>Maintainability</w:t>
          </w:r>
          <w:r w:rsidRPr="009815DF">
            <w:tab/>
          </w:r>
          <w:r w:rsidR="00277E26">
            <w:t>39</w:t>
          </w:r>
        </w:p>
        <w:p w14:paraId="2C040211" w14:textId="4874D1A6" w:rsidR="002424C5" w:rsidRPr="009815DF" w:rsidRDefault="002424C5" w:rsidP="009815DF">
          <w:pPr>
            <w:pStyle w:val="TOC3"/>
            <w:numPr>
              <w:ilvl w:val="1"/>
              <w:numId w:val="12"/>
            </w:numPr>
            <w:tabs>
              <w:tab w:val="left" w:pos="981"/>
              <w:tab w:val="left" w:leader="dot" w:pos="6829"/>
              <w:tab w:val="right" w:leader="dot" w:pos="9623"/>
            </w:tabs>
            <w:spacing w:before="12" w:line="360" w:lineRule="auto"/>
            <w:ind w:left="260" w:firstLine="0"/>
            <w:sectPr w:rsidR="002424C5" w:rsidRPr="009815DF"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F572E4">
            <w:rPr>
              <w:b w:val="0"/>
              <w:i w:val="0"/>
            </w:rPr>
            <w:t>Availability</w:t>
          </w:r>
          <w:r w:rsidR="00277E26">
            <w:rPr>
              <w:b w:val="0"/>
              <w:i w:val="0"/>
            </w:rPr>
            <w:t>……………………………………………………………………………………39</w:t>
          </w:r>
        </w:p>
      </w:sdtContent>
    </w:sdt>
    <w:p w14:paraId="1D4F4A8B" w14:textId="77777777" w:rsidR="002424C5" w:rsidRPr="002C1C87" w:rsidRDefault="002424C5" w:rsidP="00F572E4">
      <w:pPr>
        <w:pStyle w:val="BodyText"/>
        <w:spacing w:before="9" w:line="360" w:lineRule="auto"/>
        <w:jc w:val="both"/>
        <w:rPr>
          <w:b w:val="0"/>
          <w:i/>
          <w:sz w:val="28"/>
          <w:szCs w:val="28"/>
        </w:rPr>
      </w:pPr>
    </w:p>
    <w:p w14:paraId="347559CF" w14:textId="4D9BDB3D" w:rsidR="002424C5" w:rsidRPr="002C1C87" w:rsidRDefault="002C1C87" w:rsidP="00F572E4">
      <w:pPr>
        <w:pStyle w:val="Heading2"/>
        <w:numPr>
          <w:ilvl w:val="0"/>
          <w:numId w:val="13"/>
        </w:numPr>
        <w:tabs>
          <w:tab w:val="left" w:pos="535"/>
        </w:tabs>
        <w:spacing w:line="360" w:lineRule="auto"/>
        <w:ind w:left="378" w:hanging="419"/>
        <w:jc w:val="both"/>
        <w:rPr>
          <w:rFonts w:ascii="Times New Roman" w:hAnsi="Times New Roman" w:cs="Times New Roman"/>
          <w:b/>
          <w:bCs/>
          <w:color w:val="auto"/>
          <w:sz w:val="28"/>
          <w:szCs w:val="28"/>
        </w:rPr>
      </w:pPr>
      <w:bookmarkStart w:id="0" w:name="_TOC_250020"/>
      <w:bookmarkEnd w:id="0"/>
      <w:r w:rsidRPr="002C1C87">
        <w:rPr>
          <w:rFonts w:ascii="Times New Roman" w:hAnsi="Times New Roman" w:cs="Times New Roman"/>
          <w:b/>
          <w:bCs/>
          <w:color w:val="auto"/>
          <w:sz w:val="28"/>
          <w:szCs w:val="28"/>
        </w:rPr>
        <w:t>INTRODUCTION</w:t>
      </w:r>
    </w:p>
    <w:p w14:paraId="36801A59" w14:textId="173BC220" w:rsidR="002424C5" w:rsidRPr="002C1C87" w:rsidRDefault="002424C5" w:rsidP="00085A6F">
      <w:pPr>
        <w:pStyle w:val="Heading3"/>
        <w:numPr>
          <w:ilvl w:val="1"/>
          <w:numId w:val="13"/>
        </w:numPr>
        <w:tabs>
          <w:tab w:val="left" w:pos="540"/>
        </w:tabs>
        <w:spacing w:before="1" w:line="360" w:lineRule="auto"/>
        <w:ind w:left="540" w:hanging="180"/>
        <w:jc w:val="both"/>
        <w:rPr>
          <w:rFonts w:ascii="Times New Roman" w:hAnsi="Times New Roman" w:cs="Times New Roman"/>
          <w:b/>
          <w:bCs/>
          <w:color w:val="auto"/>
        </w:rPr>
      </w:pPr>
      <w:bookmarkStart w:id="1" w:name="_TOC_250019"/>
      <w:bookmarkEnd w:id="1"/>
      <w:r w:rsidRPr="002C1C87">
        <w:rPr>
          <w:rFonts w:ascii="Times New Roman" w:hAnsi="Times New Roman" w:cs="Times New Roman"/>
          <w:b/>
          <w:bCs/>
          <w:color w:val="auto"/>
        </w:rPr>
        <w:t>Purpose</w:t>
      </w:r>
    </w:p>
    <w:p w14:paraId="05A1018D" w14:textId="3819D390" w:rsidR="002424C5" w:rsidRDefault="002424C5" w:rsidP="002C1C87">
      <w:pPr>
        <w:widowControl/>
        <w:spacing w:line="360" w:lineRule="auto"/>
        <w:jc w:val="both"/>
        <w:rPr>
          <w:rFonts w:eastAsia="SimSun"/>
          <w:sz w:val="24"/>
          <w:szCs w:val="24"/>
          <w:lang w:eastAsia="zh-CN" w:bidi="ar"/>
        </w:rPr>
      </w:pPr>
      <w:r w:rsidRPr="00F572E4">
        <w:rPr>
          <w:spacing w:val="-1"/>
          <w:sz w:val="24"/>
          <w:szCs w:val="24"/>
        </w:rPr>
        <w:t>This</w:t>
      </w:r>
      <w:r w:rsidRPr="00F572E4">
        <w:rPr>
          <w:spacing w:val="-8"/>
          <w:sz w:val="24"/>
          <w:szCs w:val="24"/>
        </w:rPr>
        <w:t xml:space="preserve"> </w:t>
      </w:r>
      <w:r w:rsidRPr="00F572E4">
        <w:rPr>
          <w:spacing w:val="-1"/>
          <w:sz w:val="24"/>
          <w:szCs w:val="24"/>
        </w:rPr>
        <w:t>software</w:t>
      </w:r>
      <w:r w:rsidRPr="00F572E4">
        <w:rPr>
          <w:spacing w:val="-5"/>
          <w:sz w:val="24"/>
          <w:szCs w:val="24"/>
        </w:rPr>
        <w:t xml:space="preserve"> </w:t>
      </w:r>
      <w:r w:rsidRPr="00F572E4">
        <w:rPr>
          <w:spacing w:val="-1"/>
          <w:sz w:val="24"/>
          <w:szCs w:val="24"/>
        </w:rPr>
        <w:t>being</w:t>
      </w:r>
      <w:r w:rsidRPr="00F572E4">
        <w:rPr>
          <w:spacing w:val="-5"/>
          <w:sz w:val="24"/>
          <w:szCs w:val="24"/>
        </w:rPr>
        <w:t xml:space="preserve"> </w:t>
      </w:r>
      <w:r w:rsidRPr="00F572E4">
        <w:rPr>
          <w:spacing w:val="-1"/>
          <w:sz w:val="24"/>
          <w:szCs w:val="24"/>
        </w:rPr>
        <w:t>developed</w:t>
      </w:r>
      <w:r w:rsidRPr="00F572E4">
        <w:rPr>
          <w:spacing w:val="-5"/>
          <w:sz w:val="24"/>
          <w:szCs w:val="24"/>
        </w:rPr>
        <w:t xml:space="preserve"> </w:t>
      </w:r>
      <w:r w:rsidRPr="00F572E4">
        <w:rPr>
          <w:spacing w:val="-1"/>
          <w:sz w:val="24"/>
          <w:szCs w:val="24"/>
        </w:rPr>
        <w:t>by</w:t>
      </w:r>
      <w:r w:rsidRPr="00F572E4">
        <w:rPr>
          <w:spacing w:val="-13"/>
          <w:sz w:val="24"/>
          <w:szCs w:val="24"/>
        </w:rPr>
        <w:t xml:space="preserve"> </w:t>
      </w:r>
      <w:r w:rsidRPr="00F572E4">
        <w:rPr>
          <w:spacing w:val="-1"/>
          <w:sz w:val="24"/>
          <w:szCs w:val="24"/>
        </w:rPr>
        <w:t>our</w:t>
      </w:r>
      <w:r w:rsidRPr="00F572E4">
        <w:rPr>
          <w:spacing w:val="-4"/>
          <w:sz w:val="24"/>
          <w:szCs w:val="24"/>
        </w:rPr>
        <w:t xml:space="preserve"> </w:t>
      </w:r>
      <w:r w:rsidRPr="00F572E4">
        <w:rPr>
          <w:spacing w:val="-1"/>
          <w:sz w:val="24"/>
          <w:szCs w:val="24"/>
        </w:rPr>
        <w:t>team</w:t>
      </w:r>
      <w:r w:rsidRPr="00F572E4">
        <w:rPr>
          <w:spacing w:val="-13"/>
          <w:sz w:val="24"/>
          <w:szCs w:val="24"/>
        </w:rPr>
        <w:t xml:space="preserve"> </w:t>
      </w:r>
      <w:r w:rsidRPr="00F572E4">
        <w:rPr>
          <w:spacing w:val="-1"/>
          <w:sz w:val="24"/>
          <w:szCs w:val="24"/>
        </w:rPr>
        <w:t>is</w:t>
      </w:r>
      <w:r w:rsidRPr="00F572E4">
        <w:rPr>
          <w:spacing w:val="-7"/>
          <w:sz w:val="24"/>
          <w:szCs w:val="24"/>
        </w:rPr>
        <w:t xml:space="preserve"> </w:t>
      </w:r>
      <w:r w:rsidR="0025747D" w:rsidRPr="00F572E4">
        <w:rPr>
          <w:spacing w:val="-1"/>
          <w:sz w:val="24"/>
          <w:szCs w:val="24"/>
        </w:rPr>
        <w:t>for</w:t>
      </w:r>
      <w:r w:rsidRPr="00F572E4">
        <w:rPr>
          <w:spacing w:val="-9"/>
          <w:sz w:val="24"/>
          <w:szCs w:val="24"/>
        </w:rPr>
        <w:t xml:space="preserve"> </w:t>
      </w:r>
      <w:r w:rsidRPr="00F572E4">
        <w:rPr>
          <w:i/>
          <w:iCs/>
          <w:spacing w:val="-1"/>
          <w:sz w:val="24"/>
          <w:szCs w:val="24"/>
        </w:rPr>
        <w:t>Projecture</w:t>
      </w:r>
      <w:r w:rsidRPr="00F572E4">
        <w:rPr>
          <w:spacing w:val="-1"/>
          <w:sz w:val="24"/>
          <w:szCs w:val="24"/>
        </w:rPr>
        <w:t>. It</w:t>
      </w:r>
      <w:r w:rsidRPr="00F572E4">
        <w:rPr>
          <w:rFonts w:eastAsia="TimesNewRomanPS-BoldMT"/>
          <w:sz w:val="24"/>
          <w:szCs w:val="24"/>
          <w:lang w:eastAsia="zh-CN" w:bidi="ar"/>
        </w:rPr>
        <w:t xml:space="preserve"> </w:t>
      </w:r>
      <w:r w:rsidRPr="00F572E4">
        <w:rPr>
          <w:rFonts w:eastAsia="SimSun"/>
          <w:sz w:val="24"/>
          <w:szCs w:val="24"/>
          <w:lang w:eastAsia="zh-CN" w:bidi="ar"/>
        </w:rPr>
        <w:t xml:space="preserve">aims at helping the students by providing a website that allows them to easily collaborate and can act as a bridge between students and mentors or between students and students. A platform where students, creators and mentors can fulfill their needs hassle free and put their crucial time to a productive use. </w:t>
      </w:r>
    </w:p>
    <w:p w14:paraId="51D6166D" w14:textId="77777777" w:rsidR="002C1C87" w:rsidRPr="00F572E4" w:rsidRDefault="002C1C87" w:rsidP="002C1C87">
      <w:pPr>
        <w:widowControl/>
        <w:spacing w:line="360" w:lineRule="auto"/>
        <w:jc w:val="both"/>
        <w:rPr>
          <w:sz w:val="24"/>
          <w:szCs w:val="24"/>
        </w:rPr>
      </w:pPr>
    </w:p>
    <w:p w14:paraId="02BA6118" w14:textId="18A8645C" w:rsidR="002424C5" w:rsidRPr="002C1C87" w:rsidRDefault="00085A6F" w:rsidP="00085A6F">
      <w:pPr>
        <w:pStyle w:val="Heading3"/>
        <w:numPr>
          <w:ilvl w:val="1"/>
          <w:numId w:val="13"/>
        </w:numPr>
        <w:tabs>
          <w:tab w:val="left" w:pos="540"/>
        </w:tabs>
        <w:spacing w:line="360" w:lineRule="auto"/>
        <w:ind w:left="540" w:hanging="180"/>
        <w:jc w:val="both"/>
        <w:rPr>
          <w:rFonts w:ascii="Times New Roman" w:hAnsi="Times New Roman" w:cs="Times New Roman"/>
          <w:b/>
          <w:bCs/>
          <w:color w:val="auto"/>
        </w:rPr>
      </w:pPr>
      <w:bookmarkStart w:id="2" w:name="_TOC_250018"/>
      <w:r>
        <w:rPr>
          <w:rFonts w:ascii="Times New Roman" w:hAnsi="Times New Roman" w:cs="Times New Roman"/>
          <w:b/>
          <w:bCs/>
          <w:color w:val="auto"/>
          <w:spacing w:val="-2"/>
        </w:rPr>
        <w:t xml:space="preserve"> </w:t>
      </w:r>
      <w:r w:rsidR="002424C5" w:rsidRPr="002C1C87">
        <w:rPr>
          <w:rFonts w:ascii="Times New Roman" w:hAnsi="Times New Roman" w:cs="Times New Roman"/>
          <w:b/>
          <w:bCs/>
          <w:color w:val="auto"/>
          <w:spacing w:val="-2"/>
        </w:rPr>
        <w:t>Document</w:t>
      </w:r>
      <w:r w:rsidR="002424C5" w:rsidRPr="002C1C87">
        <w:rPr>
          <w:rFonts w:ascii="Times New Roman" w:hAnsi="Times New Roman" w:cs="Times New Roman"/>
          <w:b/>
          <w:bCs/>
          <w:color w:val="auto"/>
          <w:spacing w:val="-15"/>
        </w:rPr>
        <w:t xml:space="preserve"> </w:t>
      </w:r>
      <w:bookmarkEnd w:id="2"/>
      <w:r w:rsidR="002424C5" w:rsidRPr="002C1C87">
        <w:rPr>
          <w:rFonts w:ascii="Times New Roman" w:hAnsi="Times New Roman" w:cs="Times New Roman"/>
          <w:b/>
          <w:bCs/>
          <w:color w:val="auto"/>
          <w:spacing w:val="-2"/>
        </w:rPr>
        <w:t>Conventions</w:t>
      </w:r>
    </w:p>
    <w:p w14:paraId="432B806E" w14:textId="3A1AC38A" w:rsidR="002424C5" w:rsidRPr="00F572E4" w:rsidRDefault="002424C5" w:rsidP="00F572E4">
      <w:pPr>
        <w:pStyle w:val="BodyText"/>
        <w:spacing w:line="360" w:lineRule="auto"/>
        <w:ind w:left="116"/>
        <w:jc w:val="both"/>
        <w:rPr>
          <w:b w:val="0"/>
          <w:bCs w:val="0"/>
        </w:rPr>
      </w:pPr>
      <w:r w:rsidRPr="00F572E4">
        <w:rPr>
          <w:b w:val="0"/>
          <w:bCs w:val="0"/>
          <w:spacing w:val="-1"/>
        </w:rPr>
        <w:t>This</w:t>
      </w:r>
      <w:r w:rsidRPr="00F572E4">
        <w:rPr>
          <w:b w:val="0"/>
          <w:bCs w:val="0"/>
          <w:spacing w:val="-14"/>
        </w:rPr>
        <w:t xml:space="preserve"> </w:t>
      </w:r>
      <w:r w:rsidRPr="00F572E4">
        <w:rPr>
          <w:b w:val="0"/>
          <w:bCs w:val="0"/>
          <w:spacing w:val="-1"/>
        </w:rPr>
        <w:t>document</w:t>
      </w:r>
      <w:r w:rsidRPr="00F572E4">
        <w:rPr>
          <w:b w:val="0"/>
          <w:bCs w:val="0"/>
          <w:spacing w:val="-7"/>
        </w:rPr>
        <w:t xml:space="preserve"> </w:t>
      </w:r>
      <w:r w:rsidRPr="00F572E4">
        <w:rPr>
          <w:b w:val="0"/>
          <w:bCs w:val="0"/>
          <w:spacing w:val="-1"/>
        </w:rPr>
        <w:t>follows</w:t>
      </w:r>
      <w:r w:rsidRPr="00F572E4">
        <w:rPr>
          <w:b w:val="0"/>
          <w:bCs w:val="0"/>
          <w:spacing w:val="-14"/>
        </w:rPr>
        <w:t xml:space="preserve"> </w:t>
      </w:r>
      <w:r w:rsidRPr="00F572E4">
        <w:rPr>
          <w:b w:val="0"/>
          <w:bCs w:val="0"/>
        </w:rPr>
        <w:t>IEEE</w:t>
      </w:r>
      <w:r w:rsidRPr="00F572E4">
        <w:rPr>
          <w:b w:val="0"/>
          <w:bCs w:val="0"/>
          <w:spacing w:val="-10"/>
        </w:rPr>
        <w:t xml:space="preserve"> </w:t>
      </w:r>
      <w:r w:rsidRPr="00F572E4">
        <w:rPr>
          <w:b w:val="0"/>
          <w:bCs w:val="0"/>
        </w:rPr>
        <w:t>specified</w:t>
      </w:r>
      <w:r w:rsidRPr="00F572E4">
        <w:rPr>
          <w:b w:val="0"/>
          <w:bCs w:val="0"/>
          <w:spacing w:val="-11"/>
        </w:rPr>
        <w:t xml:space="preserve"> </w:t>
      </w:r>
      <w:r w:rsidRPr="00F572E4">
        <w:rPr>
          <w:b w:val="0"/>
          <w:bCs w:val="0"/>
        </w:rPr>
        <w:t>format</w:t>
      </w:r>
      <w:r w:rsidRPr="00F572E4">
        <w:rPr>
          <w:b w:val="0"/>
          <w:bCs w:val="0"/>
          <w:spacing w:val="-7"/>
        </w:rPr>
        <w:t xml:space="preserve"> </w:t>
      </w:r>
      <w:r w:rsidRPr="00F572E4">
        <w:rPr>
          <w:b w:val="0"/>
          <w:bCs w:val="0"/>
        </w:rPr>
        <w:t>for</w:t>
      </w:r>
      <w:r w:rsidRPr="00F572E4">
        <w:rPr>
          <w:b w:val="0"/>
          <w:bCs w:val="0"/>
          <w:spacing w:val="-11"/>
        </w:rPr>
        <w:t xml:space="preserve"> </w:t>
      </w:r>
      <w:r w:rsidRPr="00F572E4">
        <w:rPr>
          <w:b w:val="0"/>
          <w:bCs w:val="0"/>
        </w:rPr>
        <w:t>writing</w:t>
      </w:r>
      <w:r w:rsidRPr="00F572E4">
        <w:rPr>
          <w:b w:val="0"/>
          <w:bCs w:val="0"/>
          <w:spacing w:val="-11"/>
        </w:rPr>
        <w:t xml:space="preserve"> </w:t>
      </w:r>
      <w:r w:rsidRPr="00F572E4">
        <w:rPr>
          <w:b w:val="0"/>
          <w:bCs w:val="0"/>
        </w:rPr>
        <w:t>Software</w:t>
      </w:r>
      <w:r w:rsidRPr="00F572E4">
        <w:rPr>
          <w:b w:val="0"/>
          <w:bCs w:val="0"/>
          <w:spacing w:val="-12"/>
        </w:rPr>
        <w:t xml:space="preserve"> </w:t>
      </w:r>
      <w:r w:rsidRPr="00F572E4">
        <w:rPr>
          <w:b w:val="0"/>
          <w:bCs w:val="0"/>
        </w:rPr>
        <w:t>Requirements</w:t>
      </w:r>
      <w:r w:rsidRPr="00F572E4">
        <w:rPr>
          <w:b w:val="0"/>
          <w:bCs w:val="0"/>
          <w:spacing w:val="-13"/>
        </w:rPr>
        <w:t xml:space="preserve"> </w:t>
      </w:r>
      <w:r w:rsidRPr="00F572E4">
        <w:rPr>
          <w:b w:val="0"/>
          <w:bCs w:val="0"/>
        </w:rPr>
        <w:t>Specification.</w:t>
      </w:r>
      <w:r w:rsidRPr="00F572E4">
        <w:rPr>
          <w:b w:val="0"/>
          <w:bCs w:val="0"/>
          <w:spacing w:val="-10"/>
        </w:rPr>
        <w:t xml:space="preserve"> </w:t>
      </w:r>
      <w:r w:rsidR="002C1C87" w:rsidRPr="00F572E4">
        <w:rPr>
          <w:b w:val="0"/>
          <w:bCs w:val="0"/>
        </w:rPr>
        <w:t xml:space="preserve">The </w:t>
      </w:r>
      <w:r w:rsidRPr="00F572E4">
        <w:rPr>
          <w:b w:val="0"/>
          <w:bCs w:val="0"/>
        </w:rPr>
        <w:t>features specified further in this document are arranged in order of their priorities and are</w:t>
      </w:r>
      <w:r w:rsidRPr="00F572E4">
        <w:rPr>
          <w:b w:val="0"/>
          <w:bCs w:val="0"/>
          <w:spacing w:val="1"/>
        </w:rPr>
        <w:t xml:space="preserve"> </w:t>
      </w:r>
      <w:r w:rsidRPr="00F572E4">
        <w:rPr>
          <w:b w:val="0"/>
          <w:bCs w:val="0"/>
        </w:rPr>
        <w:t>described</w:t>
      </w:r>
      <w:r w:rsidRPr="00F572E4">
        <w:rPr>
          <w:b w:val="0"/>
          <w:bCs w:val="0"/>
          <w:spacing w:val="1"/>
        </w:rPr>
        <w:t xml:space="preserve"> </w:t>
      </w:r>
      <w:r w:rsidRPr="00F572E4">
        <w:rPr>
          <w:b w:val="0"/>
          <w:bCs w:val="0"/>
        </w:rPr>
        <w:t>in</w:t>
      </w:r>
      <w:r w:rsidRPr="00F572E4">
        <w:rPr>
          <w:b w:val="0"/>
          <w:bCs w:val="0"/>
          <w:spacing w:val="-3"/>
        </w:rPr>
        <w:t xml:space="preserve"> </w:t>
      </w:r>
      <w:r w:rsidRPr="00F572E4">
        <w:rPr>
          <w:b w:val="0"/>
          <w:bCs w:val="0"/>
        </w:rPr>
        <w:t>paragraphs.</w:t>
      </w:r>
    </w:p>
    <w:p w14:paraId="76EAC3F7" w14:textId="5B671B53" w:rsidR="002424C5" w:rsidRPr="00F572E4" w:rsidRDefault="002424C5" w:rsidP="00F572E4">
      <w:pPr>
        <w:pStyle w:val="BodyText"/>
        <w:spacing w:before="2" w:line="360" w:lineRule="auto"/>
        <w:jc w:val="both"/>
        <w:rPr>
          <w:b w:val="0"/>
          <w:bCs w:val="0"/>
        </w:rPr>
      </w:pPr>
    </w:p>
    <w:p w14:paraId="2143DCA7" w14:textId="0F1ED027" w:rsidR="002424C5" w:rsidRDefault="00085A6F" w:rsidP="00085A6F">
      <w:pPr>
        <w:pStyle w:val="Heading3"/>
        <w:numPr>
          <w:ilvl w:val="1"/>
          <w:numId w:val="13"/>
        </w:numPr>
        <w:tabs>
          <w:tab w:val="left" w:pos="540"/>
        </w:tabs>
        <w:spacing w:line="360" w:lineRule="auto"/>
        <w:ind w:left="540" w:hanging="180"/>
        <w:jc w:val="both"/>
        <w:rPr>
          <w:rFonts w:ascii="Times New Roman" w:hAnsi="Times New Roman" w:cs="Times New Roman"/>
          <w:b/>
          <w:bCs/>
          <w:color w:val="auto"/>
        </w:rPr>
      </w:pPr>
      <w:bookmarkStart w:id="3" w:name="_TOC_250017"/>
      <w:r>
        <w:rPr>
          <w:rFonts w:ascii="Times New Roman" w:hAnsi="Times New Roman" w:cs="Times New Roman"/>
          <w:b/>
          <w:bCs/>
          <w:color w:val="auto"/>
          <w:spacing w:val="-1"/>
        </w:rPr>
        <w:t xml:space="preserve"> </w:t>
      </w:r>
      <w:r w:rsidR="002424C5" w:rsidRPr="002C1C87">
        <w:rPr>
          <w:rFonts w:ascii="Times New Roman" w:hAnsi="Times New Roman" w:cs="Times New Roman"/>
          <w:b/>
          <w:bCs/>
          <w:color w:val="auto"/>
          <w:spacing w:val="-1"/>
        </w:rPr>
        <w:t>Intended</w:t>
      </w:r>
      <w:r w:rsidR="002424C5" w:rsidRPr="002C1C87">
        <w:rPr>
          <w:rFonts w:ascii="Times New Roman" w:hAnsi="Times New Roman" w:cs="Times New Roman"/>
          <w:b/>
          <w:bCs/>
          <w:color w:val="auto"/>
          <w:spacing w:val="-16"/>
        </w:rPr>
        <w:t xml:space="preserve"> </w:t>
      </w:r>
      <w:r w:rsidR="002424C5" w:rsidRPr="002C1C87">
        <w:rPr>
          <w:rFonts w:ascii="Times New Roman" w:hAnsi="Times New Roman" w:cs="Times New Roman"/>
          <w:b/>
          <w:bCs/>
          <w:color w:val="auto"/>
          <w:spacing w:val="-1"/>
        </w:rPr>
        <w:t>Audience</w:t>
      </w:r>
      <w:r w:rsidR="002424C5" w:rsidRPr="002C1C87">
        <w:rPr>
          <w:rFonts w:ascii="Times New Roman" w:hAnsi="Times New Roman" w:cs="Times New Roman"/>
          <w:b/>
          <w:bCs/>
          <w:color w:val="auto"/>
          <w:spacing w:val="-14"/>
        </w:rPr>
        <w:t xml:space="preserve"> </w:t>
      </w:r>
      <w:r w:rsidR="002424C5" w:rsidRPr="002C1C87">
        <w:rPr>
          <w:rFonts w:ascii="Times New Roman" w:hAnsi="Times New Roman" w:cs="Times New Roman"/>
          <w:b/>
          <w:bCs/>
          <w:color w:val="auto"/>
        </w:rPr>
        <w:t>and</w:t>
      </w:r>
      <w:r w:rsidR="002424C5" w:rsidRPr="002C1C87">
        <w:rPr>
          <w:rFonts w:ascii="Times New Roman" w:hAnsi="Times New Roman" w:cs="Times New Roman"/>
          <w:b/>
          <w:bCs/>
          <w:color w:val="auto"/>
          <w:spacing w:val="-16"/>
        </w:rPr>
        <w:t xml:space="preserve"> </w:t>
      </w:r>
      <w:r w:rsidR="002424C5" w:rsidRPr="002C1C87">
        <w:rPr>
          <w:rFonts w:ascii="Times New Roman" w:hAnsi="Times New Roman" w:cs="Times New Roman"/>
          <w:b/>
          <w:bCs/>
          <w:color w:val="auto"/>
        </w:rPr>
        <w:t>Reading</w:t>
      </w:r>
      <w:r w:rsidR="002424C5" w:rsidRPr="002C1C87">
        <w:rPr>
          <w:rFonts w:ascii="Times New Roman" w:hAnsi="Times New Roman" w:cs="Times New Roman"/>
          <w:b/>
          <w:bCs/>
          <w:color w:val="auto"/>
          <w:spacing w:val="-14"/>
        </w:rPr>
        <w:t xml:space="preserve"> </w:t>
      </w:r>
      <w:bookmarkEnd w:id="3"/>
      <w:r w:rsidR="002424C5" w:rsidRPr="002C1C87">
        <w:rPr>
          <w:rFonts w:ascii="Times New Roman" w:hAnsi="Times New Roman" w:cs="Times New Roman"/>
          <w:b/>
          <w:bCs/>
          <w:color w:val="auto"/>
        </w:rPr>
        <w:t>Suggestions</w:t>
      </w:r>
    </w:p>
    <w:p w14:paraId="4AA43353" w14:textId="77777777" w:rsidR="002C1C87" w:rsidRPr="002C1C87" w:rsidRDefault="002C1C87" w:rsidP="002C1C87"/>
    <w:p w14:paraId="124D68CE" w14:textId="0D96C4E8" w:rsidR="002C1C87" w:rsidRDefault="002C1C87" w:rsidP="002C1C87">
      <w:pPr>
        <w:pStyle w:val="ListParagraph"/>
        <w:numPr>
          <w:ilvl w:val="0"/>
          <w:numId w:val="20"/>
        </w:numPr>
      </w:pPr>
      <w:r>
        <w:t>Students</w:t>
      </w:r>
    </w:p>
    <w:p w14:paraId="6C0C9F9E" w14:textId="30ABB4A1" w:rsidR="002C1C87" w:rsidRPr="002C1C87" w:rsidRDefault="002C1C87" w:rsidP="002C1C87">
      <w:pPr>
        <w:pStyle w:val="ListParagraph"/>
        <w:numPr>
          <w:ilvl w:val="0"/>
          <w:numId w:val="20"/>
        </w:numPr>
      </w:pPr>
      <w:r>
        <w:t>Mentors</w:t>
      </w:r>
    </w:p>
    <w:p w14:paraId="4374B461" w14:textId="77777777" w:rsidR="002424C5" w:rsidRPr="00F572E4" w:rsidRDefault="002424C5" w:rsidP="00F572E4">
      <w:pPr>
        <w:pStyle w:val="BodyText"/>
        <w:spacing w:before="6" w:line="360" w:lineRule="auto"/>
        <w:jc w:val="both"/>
        <w:rPr>
          <w:b w:val="0"/>
          <w:bCs w:val="0"/>
        </w:rPr>
      </w:pPr>
    </w:p>
    <w:p w14:paraId="6F38D28A" w14:textId="57D1B3CF" w:rsidR="002424C5" w:rsidRPr="002C1C87" w:rsidRDefault="00085A6F" w:rsidP="00085A6F">
      <w:pPr>
        <w:pStyle w:val="Heading3"/>
        <w:numPr>
          <w:ilvl w:val="1"/>
          <w:numId w:val="13"/>
        </w:numPr>
        <w:tabs>
          <w:tab w:val="left" w:pos="540"/>
        </w:tabs>
        <w:spacing w:line="360" w:lineRule="auto"/>
        <w:ind w:left="540" w:hanging="180"/>
        <w:jc w:val="both"/>
        <w:rPr>
          <w:rFonts w:ascii="Times New Roman" w:hAnsi="Times New Roman" w:cs="Times New Roman"/>
          <w:b/>
          <w:bCs/>
          <w:color w:val="auto"/>
        </w:rPr>
      </w:pPr>
      <w:bookmarkStart w:id="4" w:name="_TOC_250016"/>
      <w:r>
        <w:rPr>
          <w:rFonts w:ascii="Times New Roman" w:hAnsi="Times New Roman" w:cs="Times New Roman"/>
          <w:b/>
          <w:bCs/>
          <w:color w:val="auto"/>
        </w:rPr>
        <w:t xml:space="preserve"> </w:t>
      </w:r>
      <w:r w:rsidR="002424C5" w:rsidRPr="002C1C87">
        <w:rPr>
          <w:rFonts w:ascii="Times New Roman" w:hAnsi="Times New Roman" w:cs="Times New Roman"/>
          <w:b/>
          <w:bCs/>
          <w:color w:val="auto"/>
        </w:rPr>
        <w:t>Product</w:t>
      </w:r>
      <w:r w:rsidR="002424C5" w:rsidRPr="002C1C87">
        <w:rPr>
          <w:rFonts w:ascii="Times New Roman" w:hAnsi="Times New Roman" w:cs="Times New Roman"/>
          <w:b/>
          <w:bCs/>
          <w:color w:val="auto"/>
          <w:spacing w:val="-14"/>
        </w:rPr>
        <w:t xml:space="preserve"> </w:t>
      </w:r>
      <w:bookmarkEnd w:id="4"/>
      <w:r w:rsidR="002424C5" w:rsidRPr="002C1C87">
        <w:rPr>
          <w:rFonts w:ascii="Times New Roman" w:hAnsi="Times New Roman" w:cs="Times New Roman"/>
          <w:b/>
          <w:bCs/>
          <w:color w:val="auto"/>
        </w:rPr>
        <w:t>Scope</w:t>
      </w:r>
    </w:p>
    <w:p w14:paraId="71F1E826" w14:textId="77777777" w:rsidR="002424C5" w:rsidRPr="00F572E4" w:rsidRDefault="002424C5" w:rsidP="00F572E4">
      <w:pPr>
        <w:pStyle w:val="BodyText"/>
        <w:spacing w:before="1" w:line="360" w:lineRule="auto"/>
        <w:jc w:val="both"/>
        <w:rPr>
          <w:b w:val="0"/>
          <w:bCs w:val="0"/>
        </w:rPr>
      </w:pPr>
    </w:p>
    <w:p w14:paraId="6863E8EC" w14:textId="413FB6BB" w:rsidR="002424C5" w:rsidRDefault="002424C5" w:rsidP="00F572E4">
      <w:pPr>
        <w:widowControl/>
        <w:spacing w:line="360" w:lineRule="auto"/>
        <w:jc w:val="both"/>
        <w:rPr>
          <w:rFonts w:eastAsia="SimSun"/>
          <w:sz w:val="24"/>
          <w:szCs w:val="24"/>
          <w:lang w:eastAsia="zh-CN" w:bidi="ar"/>
        </w:rPr>
      </w:pPr>
      <w:r w:rsidRPr="00F572E4">
        <w:rPr>
          <w:rFonts w:eastAsia="SimSun"/>
          <w:sz w:val="24"/>
          <w:szCs w:val="24"/>
          <w:lang w:eastAsia="zh-CN" w:bidi="ar"/>
        </w:rPr>
        <w:t xml:space="preserve">LinkedIn is for working professionals, but we as students always wanted to collaborate/work together on projects and bring ideas come to reality. It is quite evident that projects play a vital role in developing the Tech skills of students. A lot of students are unable to accomplish completing a project either because they cannot find people with the relevant skill-set or they have the skills but have no idea in mind. Even if they have the above requirements, they might simply lack the guidance from the </w:t>
      </w:r>
      <w:r w:rsidR="00085A6F" w:rsidRPr="00F572E4">
        <w:rPr>
          <w:rFonts w:eastAsia="SimSun"/>
          <w:sz w:val="24"/>
          <w:szCs w:val="24"/>
          <w:lang w:eastAsia="zh-CN" w:bidi="ar"/>
        </w:rPr>
        <w:t>Mentor.</w:t>
      </w:r>
      <w:r w:rsidR="00085A6F" w:rsidRPr="00F572E4">
        <w:rPr>
          <w:spacing w:val="-1"/>
          <w:sz w:val="24"/>
          <w:szCs w:val="24"/>
        </w:rPr>
        <w:t xml:space="preserve"> It</w:t>
      </w:r>
      <w:r w:rsidRPr="00F572E4">
        <w:rPr>
          <w:rFonts w:eastAsia="TimesNewRomanPS-BoldMT"/>
          <w:sz w:val="24"/>
          <w:szCs w:val="24"/>
          <w:lang w:eastAsia="zh-CN" w:bidi="ar"/>
        </w:rPr>
        <w:t xml:space="preserve"> </w:t>
      </w:r>
      <w:r w:rsidRPr="00F572E4">
        <w:rPr>
          <w:rFonts w:eastAsia="SimSun"/>
          <w:sz w:val="24"/>
          <w:szCs w:val="24"/>
          <w:lang w:eastAsia="zh-CN" w:bidi="ar"/>
        </w:rPr>
        <w:t xml:space="preserve">aims at helping the students by providing a website that can cater to all these needs and act as a bridge between students and mentors or between students and students. A platform where students, creators and mentors can fulfill their needs hassle free and put their crucial time to a productive use. </w:t>
      </w:r>
    </w:p>
    <w:p w14:paraId="76B1E33E" w14:textId="77777777" w:rsidR="002424C5" w:rsidRPr="00F572E4" w:rsidRDefault="002424C5" w:rsidP="00F572E4">
      <w:pPr>
        <w:pStyle w:val="BodyText"/>
        <w:spacing w:before="1" w:line="360" w:lineRule="auto"/>
        <w:jc w:val="both"/>
        <w:rPr>
          <w:rFonts w:eastAsia="SimSun"/>
          <w:b w:val="0"/>
          <w:bCs w:val="0"/>
          <w:lang w:eastAsia="zh-CN" w:bidi="ar"/>
        </w:rPr>
      </w:pPr>
    </w:p>
    <w:p w14:paraId="20D6B87B" w14:textId="54FAC578" w:rsidR="002424C5" w:rsidRPr="002C1C87" w:rsidRDefault="002424C5" w:rsidP="00085A6F">
      <w:pPr>
        <w:pStyle w:val="Heading3"/>
        <w:numPr>
          <w:ilvl w:val="1"/>
          <w:numId w:val="13"/>
        </w:numPr>
        <w:tabs>
          <w:tab w:val="left" w:pos="540"/>
        </w:tabs>
        <w:spacing w:line="360" w:lineRule="auto"/>
        <w:ind w:left="540" w:hanging="180"/>
        <w:jc w:val="both"/>
        <w:rPr>
          <w:rFonts w:ascii="Times New Roman" w:hAnsi="Times New Roman" w:cs="Times New Roman"/>
          <w:b/>
          <w:bCs/>
          <w:color w:val="auto"/>
        </w:rPr>
      </w:pPr>
      <w:bookmarkStart w:id="5" w:name="_TOC_250015"/>
      <w:bookmarkEnd w:id="5"/>
      <w:r w:rsidRPr="002C1C87">
        <w:rPr>
          <w:rFonts w:ascii="Times New Roman" w:hAnsi="Times New Roman" w:cs="Times New Roman"/>
          <w:b/>
          <w:bCs/>
          <w:color w:val="auto"/>
        </w:rPr>
        <w:t>References</w:t>
      </w:r>
    </w:p>
    <w:p w14:paraId="6870016D" w14:textId="77777777" w:rsidR="002424C5" w:rsidRPr="00F572E4" w:rsidRDefault="002424C5" w:rsidP="002C1C87">
      <w:pPr>
        <w:pStyle w:val="BodyText"/>
        <w:spacing w:line="360" w:lineRule="auto"/>
        <w:ind w:left="116" w:right="697"/>
        <w:rPr>
          <w:b w:val="0"/>
          <w:bCs w:val="0"/>
        </w:rPr>
      </w:pPr>
      <w:r w:rsidRPr="00F572E4">
        <w:rPr>
          <w:b w:val="0"/>
          <w:bCs w:val="0"/>
          <w:spacing w:val="-1"/>
        </w:rPr>
        <w:t>Functional</w:t>
      </w:r>
      <w:r w:rsidRPr="00F572E4">
        <w:rPr>
          <w:b w:val="0"/>
          <w:bCs w:val="0"/>
          <w:spacing w:val="-13"/>
        </w:rPr>
        <w:t xml:space="preserve"> </w:t>
      </w:r>
      <w:r w:rsidRPr="00F572E4">
        <w:rPr>
          <w:b w:val="0"/>
          <w:bCs w:val="0"/>
          <w:spacing w:val="-1"/>
        </w:rPr>
        <w:t>&amp;</w:t>
      </w:r>
      <w:r w:rsidRPr="00F572E4">
        <w:rPr>
          <w:b w:val="0"/>
          <w:bCs w:val="0"/>
          <w:spacing w:val="-9"/>
        </w:rPr>
        <w:t xml:space="preserve"> </w:t>
      </w:r>
      <w:r w:rsidRPr="00F572E4">
        <w:rPr>
          <w:b w:val="0"/>
          <w:bCs w:val="0"/>
          <w:spacing w:val="-1"/>
        </w:rPr>
        <w:t>Non-functional</w:t>
      </w:r>
      <w:r w:rsidRPr="00F572E4">
        <w:rPr>
          <w:b w:val="0"/>
          <w:bCs w:val="0"/>
          <w:spacing w:val="-13"/>
        </w:rPr>
        <w:t xml:space="preserve"> </w:t>
      </w:r>
      <w:r w:rsidRPr="00F572E4">
        <w:rPr>
          <w:b w:val="0"/>
          <w:bCs w:val="0"/>
          <w:spacing w:val="-1"/>
        </w:rPr>
        <w:t>Requirements</w:t>
      </w:r>
      <w:r w:rsidRPr="00F572E4">
        <w:rPr>
          <w:b w:val="0"/>
          <w:bCs w:val="0"/>
          <w:spacing w:val="-5"/>
        </w:rPr>
        <w:t xml:space="preserve"> </w:t>
      </w:r>
      <w:r w:rsidRPr="00F572E4">
        <w:rPr>
          <w:b w:val="0"/>
          <w:bCs w:val="0"/>
          <w:spacing w:val="-1"/>
        </w:rPr>
        <w:t>-</w:t>
      </w:r>
      <w:r w:rsidRPr="00F572E4">
        <w:rPr>
          <w:b w:val="0"/>
          <w:bCs w:val="0"/>
        </w:rPr>
        <w:t>https://www.altexsoft.com/blog/business/functional-and-non-functional-requirements-</w:t>
      </w:r>
      <w:r w:rsidRPr="00F572E4">
        <w:rPr>
          <w:b w:val="0"/>
          <w:bCs w:val="0"/>
        </w:rPr>
        <w:lastRenderedPageBreak/>
        <w:t>specification-and-types/</w:t>
      </w:r>
    </w:p>
    <w:p w14:paraId="2BF39C06" w14:textId="77777777" w:rsidR="002424C5" w:rsidRPr="00F572E4" w:rsidRDefault="002424C5" w:rsidP="002C1C87">
      <w:pPr>
        <w:pStyle w:val="BodyText"/>
        <w:spacing w:before="10" w:line="360" w:lineRule="auto"/>
        <w:rPr>
          <w:b w:val="0"/>
          <w:bCs w:val="0"/>
        </w:rPr>
      </w:pPr>
    </w:p>
    <w:p w14:paraId="3BB55B76" w14:textId="4CA253E2" w:rsidR="002424C5" w:rsidRPr="00F572E4" w:rsidRDefault="002424C5" w:rsidP="002C1C87">
      <w:pPr>
        <w:pStyle w:val="BodyText"/>
        <w:spacing w:line="360" w:lineRule="auto"/>
        <w:ind w:left="116" w:right="687"/>
        <w:rPr>
          <w:b w:val="0"/>
          <w:bCs w:val="0"/>
        </w:rPr>
      </w:pPr>
      <w:r w:rsidRPr="00F572E4">
        <w:rPr>
          <w:b w:val="0"/>
          <w:bCs w:val="0"/>
          <w:spacing w:val="-1"/>
        </w:rPr>
        <w:t xml:space="preserve">UI &amp; UX design and wireframing - </w:t>
      </w:r>
      <w:hyperlink r:id="rId27" w:history="1">
        <w:r w:rsidR="00277E26" w:rsidRPr="009F3A7F">
          <w:rPr>
            <w:rStyle w:val="Hyperlink"/>
            <w:b w:val="0"/>
            <w:bCs w:val="0"/>
          </w:rPr>
          <w:t>https://uxdesign.cc/a-guide-to-minimalist-design-36da72d52431</w:t>
        </w:r>
      </w:hyperlink>
      <w:r w:rsidRPr="00F572E4">
        <w:rPr>
          <w:b w:val="0"/>
          <w:bCs w:val="0"/>
        </w:rPr>
        <w:t xml:space="preserve"> and https://reactjs.org</w:t>
      </w:r>
    </w:p>
    <w:p w14:paraId="37828A12" w14:textId="77777777" w:rsidR="002424C5" w:rsidRPr="00F572E4" w:rsidRDefault="002424C5" w:rsidP="00F572E4">
      <w:pPr>
        <w:pStyle w:val="BodyText"/>
        <w:spacing w:line="360" w:lineRule="auto"/>
        <w:jc w:val="both"/>
        <w:rPr>
          <w:b w:val="0"/>
          <w:bCs w:val="0"/>
        </w:rPr>
      </w:pPr>
    </w:p>
    <w:p w14:paraId="25F7A3F7" w14:textId="21F1430A" w:rsidR="002424C5" w:rsidRPr="002C1C87" w:rsidRDefault="002C1C87" w:rsidP="00F572E4">
      <w:pPr>
        <w:pStyle w:val="Heading2"/>
        <w:numPr>
          <w:ilvl w:val="0"/>
          <w:numId w:val="13"/>
        </w:numPr>
        <w:tabs>
          <w:tab w:val="left" w:pos="535"/>
        </w:tabs>
        <w:spacing w:before="263" w:line="360" w:lineRule="auto"/>
        <w:ind w:left="378" w:hanging="419"/>
        <w:jc w:val="both"/>
        <w:rPr>
          <w:rFonts w:ascii="Times New Roman" w:hAnsi="Times New Roman" w:cs="Times New Roman"/>
          <w:b/>
          <w:bCs/>
          <w:color w:val="auto"/>
          <w:sz w:val="28"/>
          <w:szCs w:val="28"/>
        </w:rPr>
      </w:pPr>
      <w:bookmarkStart w:id="6" w:name="_TOC_250014"/>
      <w:r w:rsidRPr="002C1C87">
        <w:rPr>
          <w:rFonts w:ascii="Times New Roman" w:hAnsi="Times New Roman" w:cs="Times New Roman"/>
          <w:b/>
          <w:bCs/>
          <w:color w:val="auto"/>
          <w:sz w:val="28"/>
          <w:szCs w:val="28"/>
        </w:rPr>
        <w:t>OVERALL</w:t>
      </w:r>
      <w:r w:rsidRPr="002C1C87">
        <w:rPr>
          <w:rFonts w:ascii="Times New Roman" w:hAnsi="Times New Roman" w:cs="Times New Roman"/>
          <w:b/>
          <w:bCs/>
          <w:color w:val="auto"/>
          <w:spacing w:val="-11"/>
          <w:sz w:val="28"/>
          <w:szCs w:val="28"/>
        </w:rPr>
        <w:t xml:space="preserve"> </w:t>
      </w:r>
      <w:bookmarkEnd w:id="6"/>
      <w:r w:rsidRPr="002C1C87">
        <w:rPr>
          <w:rFonts w:ascii="Times New Roman" w:hAnsi="Times New Roman" w:cs="Times New Roman"/>
          <w:b/>
          <w:bCs/>
          <w:color w:val="auto"/>
          <w:sz w:val="28"/>
          <w:szCs w:val="28"/>
        </w:rPr>
        <w:t>DESCRIPTION</w:t>
      </w:r>
    </w:p>
    <w:p w14:paraId="285A02E3" w14:textId="77777777" w:rsidR="002424C5" w:rsidRPr="00F572E4" w:rsidRDefault="002424C5" w:rsidP="00F572E4">
      <w:pPr>
        <w:pStyle w:val="BodyText"/>
        <w:spacing w:before="7" w:line="360" w:lineRule="auto"/>
        <w:jc w:val="both"/>
        <w:rPr>
          <w:b w:val="0"/>
          <w:bCs w:val="0"/>
        </w:rPr>
      </w:pPr>
    </w:p>
    <w:p w14:paraId="2ED28A40" w14:textId="0FB5D1BD" w:rsidR="002424C5" w:rsidRPr="002C1C87" w:rsidRDefault="00085A6F" w:rsidP="00085A6F">
      <w:pPr>
        <w:pStyle w:val="Heading3"/>
        <w:numPr>
          <w:ilvl w:val="1"/>
          <w:numId w:val="13"/>
        </w:numPr>
        <w:tabs>
          <w:tab w:val="left" w:pos="450"/>
        </w:tabs>
        <w:spacing w:line="360" w:lineRule="auto"/>
        <w:ind w:left="450" w:hanging="90"/>
        <w:jc w:val="both"/>
        <w:rPr>
          <w:rFonts w:ascii="Times New Roman" w:hAnsi="Times New Roman" w:cs="Times New Roman"/>
          <w:b/>
          <w:bCs/>
          <w:color w:val="auto"/>
        </w:rPr>
      </w:pPr>
      <w:bookmarkStart w:id="7" w:name="_TOC_250013"/>
      <w:r>
        <w:rPr>
          <w:rFonts w:ascii="Times New Roman" w:hAnsi="Times New Roman" w:cs="Times New Roman"/>
          <w:b/>
          <w:bCs/>
          <w:color w:val="auto"/>
        </w:rPr>
        <w:t xml:space="preserve"> </w:t>
      </w:r>
      <w:r w:rsidR="002424C5" w:rsidRPr="002C1C87">
        <w:rPr>
          <w:rFonts w:ascii="Times New Roman" w:hAnsi="Times New Roman" w:cs="Times New Roman"/>
          <w:b/>
          <w:bCs/>
          <w:color w:val="auto"/>
        </w:rPr>
        <w:t>Product</w:t>
      </w:r>
      <w:r w:rsidR="002424C5" w:rsidRPr="002C1C87">
        <w:rPr>
          <w:rFonts w:ascii="Times New Roman" w:hAnsi="Times New Roman" w:cs="Times New Roman"/>
          <w:b/>
          <w:bCs/>
          <w:color w:val="auto"/>
          <w:spacing w:val="-12"/>
        </w:rPr>
        <w:t xml:space="preserve"> </w:t>
      </w:r>
      <w:bookmarkEnd w:id="7"/>
      <w:r w:rsidR="002424C5" w:rsidRPr="002C1C87">
        <w:rPr>
          <w:rFonts w:ascii="Times New Roman" w:hAnsi="Times New Roman" w:cs="Times New Roman"/>
          <w:b/>
          <w:bCs/>
          <w:color w:val="auto"/>
        </w:rPr>
        <w:t>Perspective</w:t>
      </w:r>
    </w:p>
    <w:p w14:paraId="5E0E860D" w14:textId="0B6E0DF1" w:rsidR="002424C5" w:rsidRDefault="002424C5" w:rsidP="00F572E4">
      <w:pPr>
        <w:widowControl/>
        <w:spacing w:line="360" w:lineRule="auto"/>
        <w:jc w:val="both"/>
        <w:rPr>
          <w:rFonts w:eastAsia="SimSun"/>
          <w:sz w:val="24"/>
          <w:szCs w:val="24"/>
          <w:lang w:eastAsia="zh-CN" w:bidi="ar"/>
        </w:rPr>
      </w:pPr>
      <w:r w:rsidRPr="00F572E4">
        <w:rPr>
          <w:rFonts w:eastAsia="SimSun"/>
          <w:sz w:val="24"/>
          <w:szCs w:val="24"/>
          <w:lang w:eastAsia="zh-CN" w:bidi="ar"/>
        </w:rPr>
        <w:t>LinkedIn is for working professionals, but we as students always wanted to collaborate/work together on projects and bring ideas come to reality. It is quite evident that projects play a vital role in developing the Tech skills of students. A lot of students are unable to accomplish completing a project either because they cannot find people with the relevant skill-set or they have the skills but have no idea in mind. Even if they have the above requirements, they might simply lack the guidance from the Mentor.</w:t>
      </w:r>
      <w:r w:rsidR="0025747D" w:rsidRPr="00F572E4">
        <w:rPr>
          <w:rFonts w:eastAsia="SimSun"/>
          <w:sz w:val="24"/>
          <w:szCs w:val="24"/>
          <w:lang w:eastAsia="zh-CN" w:bidi="ar"/>
        </w:rPr>
        <w:t xml:space="preserve"> </w:t>
      </w:r>
      <w:r w:rsidRPr="00F572E4">
        <w:rPr>
          <w:spacing w:val="-1"/>
          <w:sz w:val="24"/>
          <w:szCs w:val="24"/>
        </w:rPr>
        <w:t>It</w:t>
      </w:r>
      <w:r w:rsidRPr="00F572E4">
        <w:rPr>
          <w:rFonts w:eastAsia="TimesNewRomanPS-BoldMT"/>
          <w:sz w:val="24"/>
          <w:szCs w:val="24"/>
          <w:lang w:eastAsia="zh-CN" w:bidi="ar"/>
        </w:rPr>
        <w:t xml:space="preserve"> </w:t>
      </w:r>
      <w:r w:rsidRPr="00F572E4">
        <w:rPr>
          <w:rFonts w:eastAsia="SimSun"/>
          <w:sz w:val="24"/>
          <w:szCs w:val="24"/>
          <w:lang w:eastAsia="zh-CN" w:bidi="ar"/>
        </w:rPr>
        <w:t xml:space="preserve">aims at helping the students by providing a website that can cater to all these needs and act as a bridge between students and mentors or between students and students. A platform where students, creators and mentors can fulfill their needs hassle free and put their crucial time to a productive use. </w:t>
      </w:r>
    </w:p>
    <w:p w14:paraId="18199FFC" w14:textId="77777777" w:rsidR="002C1C87" w:rsidRPr="00F572E4" w:rsidRDefault="002C1C87" w:rsidP="00F572E4">
      <w:pPr>
        <w:widowControl/>
        <w:spacing w:line="360" w:lineRule="auto"/>
        <w:jc w:val="both"/>
        <w:rPr>
          <w:sz w:val="24"/>
          <w:szCs w:val="24"/>
        </w:rPr>
      </w:pPr>
    </w:p>
    <w:p w14:paraId="2F2B0BF5" w14:textId="58BA1467" w:rsidR="002424C5" w:rsidRPr="002C1C87" w:rsidRDefault="00085A6F" w:rsidP="00085A6F">
      <w:pPr>
        <w:pStyle w:val="Heading3"/>
        <w:numPr>
          <w:ilvl w:val="1"/>
          <w:numId w:val="13"/>
        </w:numPr>
        <w:tabs>
          <w:tab w:val="left" w:pos="450"/>
        </w:tabs>
        <w:spacing w:before="230" w:line="360" w:lineRule="auto"/>
        <w:ind w:left="450" w:hanging="90"/>
        <w:jc w:val="both"/>
        <w:rPr>
          <w:rFonts w:ascii="Times New Roman" w:hAnsi="Times New Roman" w:cs="Times New Roman"/>
          <w:b/>
          <w:bCs/>
          <w:color w:val="auto"/>
        </w:rPr>
      </w:pPr>
      <w:bookmarkStart w:id="8" w:name="_TOC_250012"/>
      <w:r>
        <w:rPr>
          <w:rFonts w:ascii="Times New Roman" w:hAnsi="Times New Roman" w:cs="Times New Roman"/>
          <w:b/>
          <w:bCs/>
          <w:color w:val="auto"/>
          <w:spacing w:val="-1"/>
        </w:rPr>
        <w:t xml:space="preserve"> </w:t>
      </w:r>
      <w:r w:rsidR="002424C5" w:rsidRPr="002C1C87">
        <w:rPr>
          <w:rFonts w:ascii="Times New Roman" w:hAnsi="Times New Roman" w:cs="Times New Roman"/>
          <w:b/>
          <w:bCs/>
          <w:color w:val="auto"/>
          <w:spacing w:val="-1"/>
        </w:rPr>
        <w:t>Product</w:t>
      </w:r>
      <w:r w:rsidR="002424C5" w:rsidRPr="002C1C87">
        <w:rPr>
          <w:rFonts w:ascii="Times New Roman" w:hAnsi="Times New Roman" w:cs="Times New Roman"/>
          <w:b/>
          <w:bCs/>
          <w:color w:val="auto"/>
          <w:spacing w:val="-16"/>
        </w:rPr>
        <w:t xml:space="preserve"> </w:t>
      </w:r>
      <w:bookmarkEnd w:id="8"/>
      <w:r w:rsidR="002424C5" w:rsidRPr="002C1C87">
        <w:rPr>
          <w:rFonts w:ascii="Times New Roman" w:hAnsi="Times New Roman" w:cs="Times New Roman"/>
          <w:b/>
          <w:bCs/>
          <w:color w:val="auto"/>
          <w:spacing w:val="-1"/>
        </w:rPr>
        <w:t>Functions</w:t>
      </w:r>
    </w:p>
    <w:p w14:paraId="21768FD8" w14:textId="42104FF7" w:rsidR="002424C5" w:rsidRPr="00F572E4" w:rsidRDefault="002424C5" w:rsidP="00F572E4">
      <w:pPr>
        <w:pStyle w:val="BodyText"/>
        <w:numPr>
          <w:ilvl w:val="0"/>
          <w:numId w:val="14"/>
        </w:numPr>
        <w:spacing w:line="360" w:lineRule="auto"/>
        <w:jc w:val="both"/>
        <w:rPr>
          <w:b w:val="0"/>
          <w:bCs w:val="0"/>
        </w:rPr>
      </w:pPr>
      <w:r w:rsidRPr="00F572E4">
        <w:rPr>
          <w:b w:val="0"/>
          <w:bCs w:val="0"/>
        </w:rPr>
        <w:t>Collaborate: Students can easily find projects that pique their interests and/or suitable for growing their skill-</w:t>
      </w:r>
      <w:r w:rsidR="002C1C87" w:rsidRPr="00F572E4">
        <w:rPr>
          <w:b w:val="0"/>
          <w:bCs w:val="0"/>
        </w:rPr>
        <w:t>sets. They</w:t>
      </w:r>
      <w:r w:rsidRPr="00F572E4">
        <w:rPr>
          <w:b w:val="0"/>
          <w:bCs w:val="0"/>
        </w:rPr>
        <w:t xml:space="preserve"> can also post projects and find people that are willing to collaborate on the project.</w:t>
      </w:r>
    </w:p>
    <w:p w14:paraId="5C792324" w14:textId="77777777" w:rsidR="002424C5" w:rsidRPr="00F572E4" w:rsidRDefault="002424C5" w:rsidP="00F572E4">
      <w:pPr>
        <w:pStyle w:val="BodyText"/>
        <w:numPr>
          <w:ilvl w:val="0"/>
          <w:numId w:val="14"/>
        </w:numPr>
        <w:spacing w:line="360" w:lineRule="auto"/>
        <w:jc w:val="both"/>
        <w:rPr>
          <w:b w:val="0"/>
          <w:bCs w:val="0"/>
        </w:rPr>
      </w:pPr>
      <w:r w:rsidRPr="00F572E4">
        <w:rPr>
          <w:b w:val="0"/>
          <w:bCs w:val="0"/>
        </w:rPr>
        <w:t>Request Guidance: Students can seek guidance from mentors regarding their projects or can apply for a project under the guidance of mentors.</w:t>
      </w:r>
    </w:p>
    <w:p w14:paraId="2E45F578" w14:textId="3CF2A56D" w:rsidR="002424C5" w:rsidRPr="00F572E4" w:rsidRDefault="002C1C87" w:rsidP="00F572E4">
      <w:pPr>
        <w:pStyle w:val="BodyText"/>
        <w:numPr>
          <w:ilvl w:val="0"/>
          <w:numId w:val="14"/>
        </w:numPr>
        <w:spacing w:line="360" w:lineRule="auto"/>
        <w:jc w:val="both"/>
        <w:rPr>
          <w:b w:val="0"/>
          <w:bCs w:val="0"/>
        </w:rPr>
      </w:pPr>
      <w:r w:rsidRPr="00F572E4">
        <w:rPr>
          <w:b w:val="0"/>
          <w:bCs w:val="0"/>
        </w:rPr>
        <w:t>Connect:</w:t>
      </w:r>
      <w:r w:rsidR="002424C5" w:rsidRPr="00F572E4">
        <w:rPr>
          <w:b w:val="0"/>
          <w:bCs w:val="0"/>
        </w:rPr>
        <w:t xml:space="preserve"> Users can connect with people having skills that complement their and grow their networks and grow their resume by completing more and more projects. </w:t>
      </w:r>
    </w:p>
    <w:p w14:paraId="4CE6CAD2" w14:textId="77777777" w:rsidR="002424C5" w:rsidRPr="00F572E4" w:rsidRDefault="002424C5" w:rsidP="00F572E4">
      <w:pPr>
        <w:pStyle w:val="BodyText"/>
        <w:spacing w:line="360" w:lineRule="auto"/>
        <w:jc w:val="both"/>
        <w:rPr>
          <w:b w:val="0"/>
          <w:bCs w:val="0"/>
        </w:rPr>
      </w:pPr>
    </w:p>
    <w:p w14:paraId="4CFFA60B" w14:textId="13AA458A" w:rsidR="002424C5" w:rsidRPr="002C1C87" w:rsidRDefault="00085A6F" w:rsidP="00085A6F">
      <w:pPr>
        <w:pStyle w:val="Heading3"/>
        <w:numPr>
          <w:ilvl w:val="1"/>
          <w:numId w:val="13"/>
        </w:numPr>
        <w:tabs>
          <w:tab w:val="left" w:pos="450"/>
        </w:tabs>
        <w:spacing w:before="171" w:line="360" w:lineRule="auto"/>
        <w:ind w:left="450" w:hanging="90"/>
        <w:jc w:val="both"/>
        <w:rPr>
          <w:rFonts w:ascii="Times New Roman" w:hAnsi="Times New Roman" w:cs="Times New Roman"/>
          <w:b/>
          <w:bCs/>
          <w:color w:val="auto"/>
        </w:rPr>
      </w:pPr>
      <w:bookmarkStart w:id="9" w:name="_TOC_250011"/>
      <w:r>
        <w:rPr>
          <w:rFonts w:ascii="Times New Roman" w:hAnsi="Times New Roman" w:cs="Times New Roman"/>
          <w:b/>
          <w:bCs/>
          <w:color w:val="auto"/>
        </w:rPr>
        <w:t xml:space="preserve"> </w:t>
      </w:r>
      <w:r w:rsidR="002424C5" w:rsidRPr="002C1C87">
        <w:rPr>
          <w:rFonts w:ascii="Times New Roman" w:hAnsi="Times New Roman" w:cs="Times New Roman"/>
          <w:b/>
          <w:bCs/>
          <w:color w:val="auto"/>
        </w:rPr>
        <w:t>User</w:t>
      </w:r>
      <w:r w:rsidR="002424C5" w:rsidRPr="002C1C87">
        <w:rPr>
          <w:rFonts w:ascii="Times New Roman" w:hAnsi="Times New Roman" w:cs="Times New Roman"/>
          <w:b/>
          <w:bCs/>
          <w:color w:val="auto"/>
          <w:spacing w:val="-7"/>
        </w:rPr>
        <w:t xml:space="preserve"> </w:t>
      </w:r>
      <w:r w:rsidR="002424C5" w:rsidRPr="002C1C87">
        <w:rPr>
          <w:rFonts w:ascii="Times New Roman" w:hAnsi="Times New Roman" w:cs="Times New Roman"/>
          <w:b/>
          <w:bCs/>
          <w:color w:val="auto"/>
        </w:rPr>
        <w:t>Classes</w:t>
      </w:r>
      <w:r w:rsidR="002424C5" w:rsidRPr="002C1C87">
        <w:rPr>
          <w:rFonts w:ascii="Times New Roman" w:hAnsi="Times New Roman" w:cs="Times New Roman"/>
          <w:b/>
          <w:bCs/>
          <w:color w:val="auto"/>
          <w:spacing w:val="-6"/>
        </w:rPr>
        <w:t xml:space="preserve"> </w:t>
      </w:r>
      <w:r w:rsidR="002424C5" w:rsidRPr="002C1C87">
        <w:rPr>
          <w:rFonts w:ascii="Times New Roman" w:hAnsi="Times New Roman" w:cs="Times New Roman"/>
          <w:b/>
          <w:bCs/>
          <w:color w:val="auto"/>
        </w:rPr>
        <w:t>and</w:t>
      </w:r>
      <w:r w:rsidR="002424C5" w:rsidRPr="002C1C87">
        <w:rPr>
          <w:rFonts w:ascii="Times New Roman" w:hAnsi="Times New Roman" w:cs="Times New Roman"/>
          <w:b/>
          <w:bCs/>
          <w:color w:val="auto"/>
          <w:spacing w:val="-9"/>
        </w:rPr>
        <w:t xml:space="preserve"> </w:t>
      </w:r>
      <w:bookmarkEnd w:id="9"/>
      <w:r w:rsidR="002424C5" w:rsidRPr="002C1C87">
        <w:rPr>
          <w:rFonts w:ascii="Times New Roman" w:hAnsi="Times New Roman" w:cs="Times New Roman"/>
          <w:b/>
          <w:bCs/>
          <w:color w:val="auto"/>
        </w:rPr>
        <w:t>Characteristics</w:t>
      </w:r>
    </w:p>
    <w:p w14:paraId="0691BFFA" w14:textId="77777777" w:rsidR="002424C5" w:rsidRPr="00F572E4" w:rsidRDefault="002424C5" w:rsidP="00F572E4">
      <w:pPr>
        <w:pStyle w:val="BodyText"/>
        <w:spacing w:before="248" w:line="360" w:lineRule="auto"/>
        <w:ind w:left="116"/>
        <w:jc w:val="both"/>
        <w:rPr>
          <w:b w:val="0"/>
          <w:bCs w:val="0"/>
        </w:rPr>
      </w:pPr>
      <w:r w:rsidRPr="00F572E4">
        <w:rPr>
          <w:b w:val="0"/>
          <w:bCs w:val="0"/>
        </w:rPr>
        <w:t>The</w:t>
      </w:r>
      <w:r w:rsidRPr="00F572E4">
        <w:rPr>
          <w:b w:val="0"/>
          <w:bCs w:val="0"/>
          <w:spacing w:val="-6"/>
        </w:rPr>
        <w:t xml:space="preserve"> </w:t>
      </w:r>
      <w:r w:rsidRPr="00F572E4">
        <w:rPr>
          <w:b w:val="0"/>
          <w:bCs w:val="0"/>
        </w:rPr>
        <w:t>various</w:t>
      </w:r>
      <w:r w:rsidRPr="00F572E4">
        <w:rPr>
          <w:b w:val="0"/>
          <w:bCs w:val="0"/>
          <w:spacing w:val="-6"/>
        </w:rPr>
        <w:t xml:space="preserve"> </w:t>
      </w:r>
      <w:r w:rsidRPr="00F572E4">
        <w:rPr>
          <w:b w:val="0"/>
          <w:bCs w:val="0"/>
        </w:rPr>
        <w:t>user</w:t>
      </w:r>
      <w:r w:rsidRPr="00F572E4">
        <w:rPr>
          <w:b w:val="0"/>
          <w:bCs w:val="0"/>
          <w:spacing w:val="-3"/>
        </w:rPr>
        <w:t xml:space="preserve"> </w:t>
      </w:r>
      <w:r w:rsidRPr="00F572E4">
        <w:rPr>
          <w:b w:val="0"/>
          <w:bCs w:val="0"/>
        </w:rPr>
        <w:t>classes</w:t>
      </w:r>
      <w:r w:rsidRPr="00F572E4">
        <w:rPr>
          <w:b w:val="0"/>
          <w:bCs w:val="0"/>
          <w:spacing w:val="-7"/>
        </w:rPr>
        <w:t xml:space="preserve"> </w:t>
      </w:r>
      <w:r w:rsidRPr="00F572E4">
        <w:rPr>
          <w:b w:val="0"/>
          <w:bCs w:val="0"/>
        </w:rPr>
        <w:t>for</w:t>
      </w:r>
      <w:r w:rsidRPr="00F572E4">
        <w:rPr>
          <w:b w:val="0"/>
          <w:bCs w:val="0"/>
          <w:spacing w:val="-4"/>
        </w:rPr>
        <w:t xml:space="preserve"> </w:t>
      </w:r>
      <w:r w:rsidRPr="00F572E4">
        <w:rPr>
          <w:b w:val="0"/>
          <w:bCs w:val="0"/>
        </w:rPr>
        <w:t>our</w:t>
      </w:r>
      <w:r w:rsidRPr="00F572E4">
        <w:rPr>
          <w:b w:val="0"/>
          <w:bCs w:val="0"/>
          <w:spacing w:val="-3"/>
        </w:rPr>
        <w:t xml:space="preserve"> </w:t>
      </w:r>
      <w:r w:rsidRPr="00F572E4">
        <w:rPr>
          <w:b w:val="0"/>
          <w:bCs w:val="0"/>
        </w:rPr>
        <w:t>system</w:t>
      </w:r>
      <w:r w:rsidRPr="00F572E4">
        <w:rPr>
          <w:b w:val="0"/>
          <w:bCs w:val="0"/>
          <w:spacing w:val="-12"/>
        </w:rPr>
        <w:t xml:space="preserve"> </w:t>
      </w:r>
      <w:r w:rsidRPr="00F572E4">
        <w:rPr>
          <w:b w:val="0"/>
          <w:bCs w:val="0"/>
        </w:rPr>
        <w:t>are:</w:t>
      </w:r>
    </w:p>
    <w:p w14:paraId="207E9457" w14:textId="77777777" w:rsidR="002424C5" w:rsidRPr="00F572E4" w:rsidRDefault="002424C5" w:rsidP="00F572E4">
      <w:pPr>
        <w:pStyle w:val="ListParagraph"/>
        <w:numPr>
          <w:ilvl w:val="2"/>
          <w:numId w:val="13"/>
        </w:numPr>
        <w:tabs>
          <w:tab w:val="left" w:pos="1197"/>
        </w:tabs>
        <w:spacing w:before="11" w:line="360" w:lineRule="auto"/>
        <w:ind w:left="1196" w:right="363"/>
        <w:jc w:val="both"/>
        <w:rPr>
          <w:sz w:val="24"/>
          <w:szCs w:val="24"/>
        </w:rPr>
      </w:pPr>
      <w:r w:rsidRPr="00F572E4">
        <w:rPr>
          <w:sz w:val="24"/>
          <w:szCs w:val="24"/>
        </w:rPr>
        <w:t>Students</w:t>
      </w:r>
    </w:p>
    <w:p w14:paraId="330DA220" w14:textId="77777777" w:rsidR="002424C5" w:rsidRPr="00F572E4" w:rsidRDefault="002424C5" w:rsidP="00F572E4">
      <w:pPr>
        <w:pStyle w:val="ListParagraph"/>
        <w:numPr>
          <w:ilvl w:val="2"/>
          <w:numId w:val="13"/>
        </w:numPr>
        <w:tabs>
          <w:tab w:val="left" w:pos="1197"/>
        </w:tabs>
        <w:spacing w:before="11" w:line="360" w:lineRule="auto"/>
        <w:ind w:left="1196" w:right="363"/>
        <w:jc w:val="both"/>
        <w:rPr>
          <w:sz w:val="24"/>
          <w:szCs w:val="24"/>
        </w:rPr>
      </w:pPr>
      <w:r w:rsidRPr="00F572E4">
        <w:rPr>
          <w:sz w:val="24"/>
          <w:szCs w:val="24"/>
        </w:rPr>
        <w:lastRenderedPageBreak/>
        <w:t>Mentors</w:t>
      </w:r>
    </w:p>
    <w:p w14:paraId="2D117B45" w14:textId="0B3CEAD4" w:rsidR="002424C5" w:rsidRDefault="002424C5" w:rsidP="00F572E4">
      <w:pPr>
        <w:pStyle w:val="ListParagraph"/>
        <w:numPr>
          <w:ilvl w:val="2"/>
          <w:numId w:val="13"/>
        </w:numPr>
        <w:tabs>
          <w:tab w:val="left" w:pos="1197"/>
        </w:tabs>
        <w:spacing w:before="11" w:line="360" w:lineRule="auto"/>
        <w:ind w:left="1196" w:right="363"/>
        <w:jc w:val="both"/>
        <w:rPr>
          <w:sz w:val="24"/>
          <w:szCs w:val="24"/>
        </w:rPr>
      </w:pPr>
      <w:r w:rsidRPr="00F572E4">
        <w:rPr>
          <w:sz w:val="24"/>
          <w:szCs w:val="24"/>
        </w:rPr>
        <w:t>Reviewer</w:t>
      </w:r>
    </w:p>
    <w:p w14:paraId="3B09716D" w14:textId="77777777" w:rsidR="002C1C87" w:rsidRPr="002C1C87" w:rsidRDefault="002C1C87" w:rsidP="00085A6F">
      <w:pPr>
        <w:tabs>
          <w:tab w:val="left" w:pos="1197"/>
        </w:tabs>
        <w:spacing w:before="11" w:line="360" w:lineRule="auto"/>
        <w:ind w:left="540" w:right="363"/>
        <w:jc w:val="both"/>
        <w:rPr>
          <w:sz w:val="24"/>
          <w:szCs w:val="24"/>
        </w:rPr>
      </w:pPr>
    </w:p>
    <w:p w14:paraId="710E526D" w14:textId="6E6A1D5B" w:rsidR="002424C5" w:rsidRPr="002C1C87" w:rsidRDefault="002424C5" w:rsidP="00085A6F">
      <w:pPr>
        <w:pStyle w:val="Heading3"/>
        <w:numPr>
          <w:ilvl w:val="1"/>
          <w:numId w:val="13"/>
        </w:numPr>
        <w:tabs>
          <w:tab w:val="left" w:pos="450"/>
        </w:tabs>
        <w:spacing w:line="360" w:lineRule="auto"/>
        <w:ind w:left="540" w:firstLine="0"/>
        <w:jc w:val="both"/>
        <w:rPr>
          <w:rFonts w:ascii="Times New Roman" w:hAnsi="Times New Roman" w:cs="Times New Roman"/>
          <w:b/>
          <w:bCs/>
          <w:color w:val="auto"/>
        </w:rPr>
      </w:pPr>
      <w:bookmarkStart w:id="10" w:name="_TOC_250010"/>
      <w:r w:rsidRPr="002C1C87">
        <w:rPr>
          <w:rFonts w:ascii="Times New Roman" w:hAnsi="Times New Roman" w:cs="Times New Roman"/>
          <w:b/>
          <w:bCs/>
          <w:color w:val="auto"/>
          <w:spacing w:val="-1"/>
        </w:rPr>
        <w:t>Operating</w:t>
      </w:r>
      <w:r w:rsidRPr="002C1C87">
        <w:rPr>
          <w:rFonts w:ascii="Times New Roman" w:hAnsi="Times New Roman" w:cs="Times New Roman"/>
          <w:b/>
          <w:bCs/>
          <w:color w:val="auto"/>
          <w:spacing w:val="-14"/>
        </w:rPr>
        <w:t xml:space="preserve"> </w:t>
      </w:r>
      <w:bookmarkEnd w:id="10"/>
      <w:r w:rsidRPr="002C1C87">
        <w:rPr>
          <w:rFonts w:ascii="Times New Roman" w:hAnsi="Times New Roman" w:cs="Times New Roman"/>
          <w:b/>
          <w:bCs/>
          <w:color w:val="auto"/>
          <w:spacing w:val="-1"/>
        </w:rPr>
        <w:t>Environment</w:t>
      </w:r>
    </w:p>
    <w:p w14:paraId="4D7D2592" w14:textId="77777777" w:rsidR="002424C5" w:rsidRPr="00F572E4" w:rsidRDefault="002424C5" w:rsidP="00F572E4">
      <w:pPr>
        <w:pStyle w:val="BodyText"/>
        <w:spacing w:line="360" w:lineRule="auto"/>
        <w:ind w:left="116"/>
        <w:jc w:val="both"/>
        <w:rPr>
          <w:b w:val="0"/>
          <w:bCs w:val="0"/>
        </w:rPr>
      </w:pPr>
      <w:r w:rsidRPr="00F572E4">
        <w:rPr>
          <w:b w:val="0"/>
          <w:bCs w:val="0"/>
        </w:rPr>
        <w:t>The system is designed to work properly on both touchscreen</w:t>
      </w:r>
      <w:r w:rsidRPr="00F572E4">
        <w:rPr>
          <w:b w:val="0"/>
          <w:bCs w:val="0"/>
          <w:spacing w:val="1"/>
        </w:rPr>
        <w:t xml:space="preserve"> </w:t>
      </w:r>
      <w:r w:rsidRPr="00F572E4">
        <w:rPr>
          <w:b w:val="0"/>
          <w:bCs w:val="0"/>
        </w:rPr>
        <w:t>smartphone</w:t>
      </w:r>
      <w:r w:rsidRPr="00F572E4">
        <w:rPr>
          <w:b w:val="0"/>
          <w:bCs w:val="0"/>
          <w:spacing w:val="-7"/>
        </w:rPr>
        <w:t xml:space="preserve"> </w:t>
      </w:r>
      <w:r w:rsidRPr="00F572E4">
        <w:rPr>
          <w:b w:val="0"/>
          <w:bCs w:val="0"/>
        </w:rPr>
        <w:t>having</w:t>
      </w:r>
      <w:r w:rsidRPr="00F572E4">
        <w:rPr>
          <w:b w:val="0"/>
          <w:bCs w:val="0"/>
          <w:spacing w:val="-5"/>
        </w:rPr>
        <w:t xml:space="preserve"> </w:t>
      </w:r>
      <w:r w:rsidRPr="00F572E4">
        <w:rPr>
          <w:b w:val="0"/>
          <w:bCs w:val="0"/>
        </w:rPr>
        <w:t>features</w:t>
      </w:r>
      <w:r w:rsidRPr="00F572E4">
        <w:rPr>
          <w:b w:val="0"/>
          <w:bCs w:val="0"/>
          <w:spacing w:val="-8"/>
        </w:rPr>
        <w:t xml:space="preserve"> </w:t>
      </w:r>
      <w:r w:rsidRPr="00F572E4">
        <w:rPr>
          <w:b w:val="0"/>
          <w:bCs w:val="0"/>
        </w:rPr>
        <w:t>to</w:t>
      </w:r>
      <w:r w:rsidRPr="00F572E4">
        <w:rPr>
          <w:b w:val="0"/>
          <w:bCs w:val="0"/>
          <w:spacing w:val="-2"/>
        </w:rPr>
        <w:t xml:space="preserve"> </w:t>
      </w:r>
      <w:r w:rsidRPr="00F572E4">
        <w:rPr>
          <w:b w:val="0"/>
          <w:bCs w:val="0"/>
        </w:rPr>
        <w:t>connect</w:t>
      </w:r>
      <w:r w:rsidRPr="00F572E4">
        <w:rPr>
          <w:b w:val="0"/>
          <w:bCs w:val="0"/>
          <w:spacing w:val="-1"/>
        </w:rPr>
        <w:t xml:space="preserve"> </w:t>
      </w:r>
      <w:r w:rsidRPr="00F572E4">
        <w:rPr>
          <w:b w:val="0"/>
          <w:bCs w:val="0"/>
        </w:rPr>
        <w:t>to</w:t>
      </w:r>
      <w:r w:rsidRPr="00F572E4">
        <w:rPr>
          <w:b w:val="0"/>
          <w:bCs w:val="0"/>
          <w:spacing w:val="-1"/>
        </w:rPr>
        <w:t xml:space="preserve"> </w:t>
      </w:r>
      <w:r w:rsidRPr="00F572E4">
        <w:rPr>
          <w:b w:val="0"/>
          <w:bCs w:val="0"/>
        </w:rPr>
        <w:t>the</w:t>
      </w:r>
      <w:r w:rsidRPr="00F572E4">
        <w:rPr>
          <w:b w:val="0"/>
          <w:bCs w:val="0"/>
          <w:spacing w:val="-6"/>
        </w:rPr>
        <w:t xml:space="preserve"> </w:t>
      </w:r>
      <w:r w:rsidRPr="00F572E4">
        <w:rPr>
          <w:b w:val="0"/>
          <w:bCs w:val="0"/>
        </w:rPr>
        <w:t>Internet and laptops/desktop PCs.</w:t>
      </w:r>
      <w:r w:rsidRPr="00F572E4">
        <w:rPr>
          <w:b w:val="0"/>
          <w:bCs w:val="0"/>
          <w:spacing w:val="-4"/>
        </w:rPr>
        <w:t xml:space="preserve"> </w:t>
      </w:r>
      <w:r w:rsidRPr="00F572E4">
        <w:rPr>
          <w:b w:val="0"/>
          <w:bCs w:val="0"/>
        </w:rPr>
        <w:t>The</w:t>
      </w:r>
      <w:r w:rsidRPr="00F572E4">
        <w:rPr>
          <w:b w:val="0"/>
          <w:bCs w:val="0"/>
          <w:spacing w:val="-6"/>
        </w:rPr>
        <w:t xml:space="preserve"> </w:t>
      </w:r>
      <w:r w:rsidRPr="00F572E4">
        <w:rPr>
          <w:b w:val="0"/>
          <w:bCs w:val="0"/>
        </w:rPr>
        <w:t>system</w:t>
      </w:r>
      <w:r w:rsidRPr="00F572E4">
        <w:rPr>
          <w:b w:val="0"/>
          <w:bCs w:val="0"/>
          <w:spacing w:val="-13"/>
        </w:rPr>
        <w:t xml:space="preserve"> </w:t>
      </w:r>
      <w:r w:rsidRPr="00F572E4">
        <w:rPr>
          <w:b w:val="0"/>
          <w:bCs w:val="0"/>
        </w:rPr>
        <w:t>is</w:t>
      </w:r>
      <w:r w:rsidRPr="00F572E4">
        <w:rPr>
          <w:b w:val="0"/>
          <w:bCs w:val="0"/>
          <w:spacing w:val="-8"/>
        </w:rPr>
        <w:t xml:space="preserve"> </w:t>
      </w:r>
      <w:r w:rsidRPr="00F572E4">
        <w:rPr>
          <w:b w:val="0"/>
          <w:bCs w:val="0"/>
        </w:rPr>
        <w:t>built</w:t>
      </w:r>
      <w:r w:rsidRPr="00F572E4">
        <w:rPr>
          <w:b w:val="0"/>
          <w:bCs w:val="0"/>
          <w:spacing w:val="-1"/>
        </w:rPr>
        <w:t xml:space="preserve"> </w:t>
      </w:r>
      <w:r w:rsidRPr="00F572E4">
        <w:rPr>
          <w:b w:val="0"/>
          <w:bCs w:val="0"/>
        </w:rPr>
        <w:t>to</w:t>
      </w:r>
      <w:r w:rsidRPr="00F572E4">
        <w:rPr>
          <w:b w:val="0"/>
          <w:bCs w:val="0"/>
          <w:spacing w:val="-2"/>
        </w:rPr>
        <w:t xml:space="preserve"> </w:t>
      </w:r>
      <w:r w:rsidRPr="00F572E4">
        <w:rPr>
          <w:b w:val="0"/>
          <w:bCs w:val="0"/>
        </w:rPr>
        <w:t>run</w:t>
      </w:r>
      <w:r w:rsidRPr="00F572E4">
        <w:rPr>
          <w:b w:val="0"/>
          <w:bCs w:val="0"/>
          <w:spacing w:val="-10"/>
        </w:rPr>
        <w:t xml:space="preserve"> </w:t>
      </w:r>
      <w:r w:rsidRPr="00F572E4">
        <w:rPr>
          <w:b w:val="0"/>
          <w:bCs w:val="0"/>
        </w:rPr>
        <w:t>on</w:t>
      </w:r>
      <w:r w:rsidRPr="00F572E4">
        <w:rPr>
          <w:b w:val="0"/>
          <w:bCs w:val="0"/>
          <w:spacing w:val="-9"/>
        </w:rPr>
        <w:t xml:space="preserve"> browser</w:t>
      </w:r>
      <w:r w:rsidRPr="00F572E4">
        <w:rPr>
          <w:b w:val="0"/>
          <w:bCs w:val="0"/>
          <w:spacing w:val="-6"/>
        </w:rPr>
        <w:t xml:space="preserve"> </w:t>
      </w:r>
      <w:r w:rsidRPr="00F572E4">
        <w:rPr>
          <w:b w:val="0"/>
          <w:bCs w:val="0"/>
        </w:rPr>
        <w:t>versions IE11.0</w:t>
      </w:r>
      <w:r w:rsidRPr="00F572E4">
        <w:rPr>
          <w:b w:val="0"/>
          <w:bCs w:val="0"/>
          <w:spacing w:val="-7"/>
        </w:rPr>
        <w:t xml:space="preserve"> </w:t>
      </w:r>
      <w:r w:rsidRPr="00F572E4">
        <w:rPr>
          <w:b w:val="0"/>
          <w:bCs w:val="0"/>
        </w:rPr>
        <w:t>or</w:t>
      </w:r>
      <w:r w:rsidRPr="00F572E4">
        <w:rPr>
          <w:b w:val="0"/>
          <w:bCs w:val="0"/>
          <w:spacing w:val="-5"/>
        </w:rPr>
        <w:t xml:space="preserve"> </w:t>
      </w:r>
      <w:r w:rsidRPr="00F572E4">
        <w:rPr>
          <w:b w:val="0"/>
          <w:bCs w:val="0"/>
        </w:rPr>
        <w:t>later.</w:t>
      </w:r>
    </w:p>
    <w:p w14:paraId="51C7878C" w14:textId="77777777" w:rsidR="002424C5" w:rsidRPr="00F572E4" w:rsidRDefault="002424C5" w:rsidP="00085A6F">
      <w:pPr>
        <w:pStyle w:val="BodyText"/>
        <w:spacing w:before="9" w:line="360" w:lineRule="auto"/>
        <w:ind w:left="540"/>
        <w:jc w:val="both"/>
        <w:rPr>
          <w:b w:val="0"/>
          <w:bCs w:val="0"/>
          <w:i/>
        </w:rPr>
      </w:pPr>
    </w:p>
    <w:p w14:paraId="3BE6E90D" w14:textId="0F15AB2B" w:rsidR="002424C5" w:rsidRPr="002C1C87" w:rsidRDefault="002424C5" w:rsidP="00085A6F">
      <w:pPr>
        <w:pStyle w:val="Heading3"/>
        <w:numPr>
          <w:ilvl w:val="1"/>
          <w:numId w:val="15"/>
        </w:numPr>
        <w:tabs>
          <w:tab w:val="left" w:pos="450"/>
        </w:tabs>
        <w:spacing w:before="1" w:line="360" w:lineRule="auto"/>
        <w:ind w:left="450" w:firstLine="0"/>
        <w:jc w:val="both"/>
        <w:rPr>
          <w:rFonts w:ascii="Times New Roman" w:hAnsi="Times New Roman" w:cs="Times New Roman"/>
          <w:b/>
          <w:bCs/>
          <w:color w:val="auto"/>
        </w:rPr>
      </w:pPr>
      <w:bookmarkStart w:id="11" w:name="_TOC_250009"/>
      <w:r w:rsidRPr="002C1C87">
        <w:rPr>
          <w:rFonts w:ascii="Times New Roman" w:hAnsi="Times New Roman" w:cs="Times New Roman"/>
          <w:b/>
          <w:bCs/>
          <w:color w:val="auto"/>
          <w:spacing w:val="-1"/>
        </w:rPr>
        <w:t>Design</w:t>
      </w:r>
      <w:r w:rsidRPr="002C1C87">
        <w:rPr>
          <w:rFonts w:ascii="Times New Roman" w:hAnsi="Times New Roman" w:cs="Times New Roman"/>
          <w:b/>
          <w:bCs/>
          <w:color w:val="auto"/>
          <w:spacing w:val="-15"/>
        </w:rPr>
        <w:t xml:space="preserve"> </w:t>
      </w:r>
      <w:r w:rsidRPr="002C1C87">
        <w:rPr>
          <w:rFonts w:ascii="Times New Roman" w:hAnsi="Times New Roman" w:cs="Times New Roman"/>
          <w:b/>
          <w:bCs/>
          <w:color w:val="auto"/>
          <w:spacing w:val="-1"/>
        </w:rPr>
        <w:t>and</w:t>
      </w:r>
      <w:r w:rsidRPr="002C1C87">
        <w:rPr>
          <w:rFonts w:ascii="Times New Roman" w:hAnsi="Times New Roman" w:cs="Times New Roman"/>
          <w:b/>
          <w:bCs/>
          <w:color w:val="auto"/>
          <w:spacing w:val="-10"/>
        </w:rPr>
        <w:t xml:space="preserve"> </w:t>
      </w:r>
      <w:r w:rsidRPr="002C1C87">
        <w:rPr>
          <w:rFonts w:ascii="Times New Roman" w:hAnsi="Times New Roman" w:cs="Times New Roman"/>
          <w:b/>
          <w:bCs/>
          <w:color w:val="auto"/>
          <w:spacing w:val="-1"/>
        </w:rPr>
        <w:t>Implementation</w:t>
      </w:r>
      <w:r w:rsidRPr="002C1C87">
        <w:rPr>
          <w:rFonts w:ascii="Times New Roman" w:hAnsi="Times New Roman" w:cs="Times New Roman"/>
          <w:b/>
          <w:bCs/>
          <w:color w:val="auto"/>
          <w:spacing w:val="-14"/>
        </w:rPr>
        <w:t xml:space="preserve"> </w:t>
      </w:r>
      <w:bookmarkEnd w:id="11"/>
      <w:r w:rsidRPr="002C1C87">
        <w:rPr>
          <w:rFonts w:ascii="Times New Roman" w:hAnsi="Times New Roman" w:cs="Times New Roman"/>
          <w:b/>
          <w:bCs/>
          <w:color w:val="auto"/>
          <w:spacing w:val="-1"/>
        </w:rPr>
        <w:t>Constraints</w:t>
      </w:r>
    </w:p>
    <w:p w14:paraId="24875F95" w14:textId="77777777" w:rsidR="002424C5" w:rsidRPr="00F572E4" w:rsidRDefault="002424C5" w:rsidP="00F572E4">
      <w:pPr>
        <w:pStyle w:val="BodyText"/>
        <w:spacing w:line="360" w:lineRule="auto"/>
        <w:ind w:left="116" w:right="229"/>
        <w:jc w:val="both"/>
        <w:rPr>
          <w:b w:val="0"/>
          <w:bCs w:val="0"/>
        </w:rPr>
      </w:pPr>
      <w:r w:rsidRPr="00F572E4">
        <w:rPr>
          <w:b w:val="0"/>
          <w:bCs w:val="0"/>
        </w:rPr>
        <w:t>There are some constraints which are holding us from implementing some of the advanced features</w:t>
      </w:r>
      <w:r w:rsidRPr="00F572E4">
        <w:rPr>
          <w:b w:val="0"/>
          <w:bCs w:val="0"/>
          <w:spacing w:val="1"/>
        </w:rPr>
        <w:t xml:space="preserve"> </w:t>
      </w:r>
      <w:r w:rsidRPr="00F572E4">
        <w:rPr>
          <w:b w:val="0"/>
          <w:bCs w:val="0"/>
        </w:rPr>
        <w:t>into</w:t>
      </w:r>
      <w:r w:rsidRPr="00F572E4">
        <w:rPr>
          <w:b w:val="0"/>
          <w:bCs w:val="0"/>
          <w:spacing w:val="-2"/>
        </w:rPr>
        <w:t xml:space="preserve"> </w:t>
      </w:r>
      <w:r w:rsidRPr="00F572E4">
        <w:rPr>
          <w:b w:val="0"/>
          <w:bCs w:val="0"/>
        </w:rPr>
        <w:t>our</w:t>
      </w:r>
      <w:r w:rsidRPr="00F572E4">
        <w:rPr>
          <w:b w:val="0"/>
          <w:bCs w:val="0"/>
          <w:spacing w:val="-4"/>
        </w:rPr>
        <w:t xml:space="preserve"> </w:t>
      </w:r>
      <w:r w:rsidRPr="00F572E4">
        <w:rPr>
          <w:b w:val="0"/>
          <w:bCs w:val="0"/>
        </w:rPr>
        <w:t>system.</w:t>
      </w:r>
      <w:r w:rsidRPr="00F572E4">
        <w:rPr>
          <w:b w:val="0"/>
          <w:bCs w:val="0"/>
          <w:spacing w:val="-3"/>
        </w:rPr>
        <w:t xml:space="preserve"> </w:t>
      </w:r>
      <w:r w:rsidRPr="00F572E4">
        <w:rPr>
          <w:b w:val="0"/>
          <w:bCs w:val="0"/>
        </w:rPr>
        <w:t>The</w:t>
      </w:r>
      <w:r w:rsidRPr="00F572E4">
        <w:rPr>
          <w:b w:val="0"/>
          <w:bCs w:val="0"/>
          <w:spacing w:val="-6"/>
        </w:rPr>
        <w:t xml:space="preserve"> </w:t>
      </w:r>
      <w:r w:rsidRPr="00F572E4">
        <w:rPr>
          <w:b w:val="0"/>
          <w:bCs w:val="0"/>
        </w:rPr>
        <w:t>real-time</w:t>
      </w:r>
      <w:r w:rsidRPr="00F572E4">
        <w:rPr>
          <w:b w:val="0"/>
          <w:bCs w:val="0"/>
          <w:spacing w:val="-6"/>
        </w:rPr>
        <w:t xml:space="preserve"> </w:t>
      </w:r>
      <w:r w:rsidRPr="00F572E4">
        <w:rPr>
          <w:b w:val="0"/>
          <w:bCs w:val="0"/>
        </w:rPr>
        <w:t>database</w:t>
      </w:r>
      <w:r w:rsidRPr="00F572E4">
        <w:rPr>
          <w:b w:val="0"/>
          <w:bCs w:val="0"/>
          <w:spacing w:val="-6"/>
        </w:rPr>
        <w:t xml:space="preserve"> </w:t>
      </w:r>
      <w:r w:rsidRPr="00F572E4">
        <w:rPr>
          <w:b w:val="0"/>
          <w:bCs w:val="0"/>
        </w:rPr>
        <w:t>system</w:t>
      </w:r>
      <w:r w:rsidRPr="00F572E4">
        <w:rPr>
          <w:b w:val="0"/>
          <w:bCs w:val="0"/>
          <w:spacing w:val="-13"/>
        </w:rPr>
        <w:t xml:space="preserve"> </w:t>
      </w:r>
      <w:r w:rsidRPr="00F572E4">
        <w:rPr>
          <w:b w:val="0"/>
          <w:bCs w:val="0"/>
        </w:rPr>
        <w:t>we</w:t>
      </w:r>
      <w:r w:rsidRPr="00F572E4">
        <w:rPr>
          <w:b w:val="0"/>
          <w:bCs w:val="0"/>
          <w:spacing w:val="-6"/>
        </w:rPr>
        <w:t xml:space="preserve"> </w:t>
      </w:r>
      <w:r w:rsidRPr="00F572E4">
        <w:rPr>
          <w:b w:val="0"/>
          <w:bCs w:val="0"/>
        </w:rPr>
        <w:t>are</w:t>
      </w:r>
      <w:r w:rsidRPr="00F572E4">
        <w:rPr>
          <w:b w:val="0"/>
          <w:bCs w:val="0"/>
          <w:spacing w:val="-6"/>
        </w:rPr>
        <w:t xml:space="preserve"> </w:t>
      </w:r>
      <w:r w:rsidRPr="00F572E4">
        <w:rPr>
          <w:b w:val="0"/>
          <w:bCs w:val="0"/>
        </w:rPr>
        <w:t>going</w:t>
      </w:r>
      <w:r w:rsidRPr="00F572E4">
        <w:rPr>
          <w:b w:val="0"/>
          <w:bCs w:val="0"/>
          <w:spacing w:val="-5"/>
        </w:rPr>
        <w:t xml:space="preserve"> </w:t>
      </w:r>
      <w:r w:rsidRPr="00F572E4">
        <w:rPr>
          <w:b w:val="0"/>
          <w:bCs w:val="0"/>
        </w:rPr>
        <w:t>to</w:t>
      </w:r>
      <w:r w:rsidRPr="00F572E4">
        <w:rPr>
          <w:b w:val="0"/>
          <w:bCs w:val="0"/>
          <w:spacing w:val="-2"/>
        </w:rPr>
        <w:t xml:space="preserve"> </w:t>
      </w:r>
      <w:r w:rsidRPr="00F572E4">
        <w:rPr>
          <w:b w:val="0"/>
          <w:bCs w:val="0"/>
        </w:rPr>
        <w:t>use</w:t>
      </w:r>
      <w:r w:rsidRPr="00F572E4">
        <w:rPr>
          <w:b w:val="0"/>
          <w:bCs w:val="0"/>
          <w:spacing w:val="-6"/>
        </w:rPr>
        <w:t xml:space="preserve"> </w:t>
      </w:r>
      <w:r w:rsidRPr="00F572E4">
        <w:rPr>
          <w:b w:val="0"/>
          <w:bCs w:val="0"/>
        </w:rPr>
        <w:t>can</w:t>
      </w:r>
      <w:r w:rsidRPr="00F572E4">
        <w:rPr>
          <w:b w:val="0"/>
          <w:bCs w:val="0"/>
          <w:spacing w:val="-9"/>
        </w:rPr>
        <w:t xml:space="preserve"> </w:t>
      </w:r>
      <w:r w:rsidRPr="00F572E4">
        <w:rPr>
          <w:b w:val="0"/>
          <w:bCs w:val="0"/>
        </w:rPr>
        <w:t>serve</w:t>
      </w:r>
      <w:r w:rsidRPr="00F572E4">
        <w:rPr>
          <w:b w:val="0"/>
          <w:bCs w:val="0"/>
          <w:spacing w:val="-6"/>
        </w:rPr>
        <w:t xml:space="preserve"> </w:t>
      </w:r>
      <w:r w:rsidRPr="00F572E4">
        <w:rPr>
          <w:b w:val="0"/>
          <w:bCs w:val="0"/>
        </w:rPr>
        <w:t>a</w:t>
      </w:r>
      <w:r w:rsidRPr="00F572E4">
        <w:rPr>
          <w:b w:val="0"/>
          <w:bCs w:val="0"/>
          <w:spacing w:val="-6"/>
        </w:rPr>
        <w:t xml:space="preserve"> </w:t>
      </w:r>
      <w:r w:rsidRPr="00F572E4">
        <w:rPr>
          <w:b w:val="0"/>
          <w:bCs w:val="0"/>
        </w:rPr>
        <w:t>maximum</w:t>
      </w:r>
      <w:r w:rsidRPr="00F572E4">
        <w:rPr>
          <w:b w:val="0"/>
          <w:bCs w:val="0"/>
          <w:spacing w:val="-13"/>
        </w:rPr>
        <w:t xml:space="preserve"> </w:t>
      </w:r>
      <w:r w:rsidRPr="00F572E4">
        <w:rPr>
          <w:b w:val="0"/>
          <w:bCs w:val="0"/>
        </w:rPr>
        <w:t>of</w:t>
      </w:r>
      <w:r w:rsidRPr="00F572E4">
        <w:rPr>
          <w:b w:val="0"/>
          <w:bCs w:val="0"/>
          <w:spacing w:val="-12"/>
        </w:rPr>
        <w:t xml:space="preserve"> </w:t>
      </w:r>
      <w:r w:rsidRPr="00F572E4">
        <w:rPr>
          <w:b w:val="0"/>
          <w:bCs w:val="0"/>
        </w:rPr>
        <w:t>50</w:t>
      </w:r>
      <w:r w:rsidRPr="00F572E4">
        <w:rPr>
          <w:b w:val="0"/>
          <w:bCs w:val="0"/>
          <w:spacing w:val="-5"/>
        </w:rPr>
        <w:t xml:space="preserve"> </w:t>
      </w:r>
      <w:r w:rsidRPr="00F572E4">
        <w:rPr>
          <w:b w:val="0"/>
          <w:bCs w:val="0"/>
        </w:rPr>
        <w:t>users</w:t>
      </w:r>
      <w:r w:rsidRPr="00F572E4">
        <w:rPr>
          <w:b w:val="0"/>
          <w:bCs w:val="0"/>
          <w:spacing w:val="-57"/>
        </w:rPr>
        <w:t xml:space="preserve"> </w:t>
      </w:r>
      <w:r w:rsidRPr="00F572E4">
        <w:rPr>
          <w:b w:val="0"/>
          <w:bCs w:val="0"/>
        </w:rPr>
        <w:t>as of now, due to the constraints on free users of their service. If in future, we are able to upgrade to</w:t>
      </w:r>
      <w:r w:rsidRPr="00F572E4">
        <w:rPr>
          <w:b w:val="0"/>
          <w:bCs w:val="0"/>
          <w:spacing w:val="-57"/>
        </w:rPr>
        <w:t xml:space="preserve"> </w:t>
      </w:r>
      <w:r w:rsidRPr="00F572E4">
        <w:rPr>
          <w:b w:val="0"/>
          <w:bCs w:val="0"/>
          <w:spacing w:val="-1"/>
        </w:rPr>
        <w:t>the</w:t>
      </w:r>
      <w:r w:rsidRPr="00F572E4">
        <w:rPr>
          <w:b w:val="0"/>
          <w:bCs w:val="0"/>
          <w:spacing w:val="-7"/>
        </w:rPr>
        <w:t xml:space="preserve"> </w:t>
      </w:r>
      <w:r w:rsidRPr="00F572E4">
        <w:rPr>
          <w:b w:val="0"/>
          <w:bCs w:val="0"/>
          <w:spacing w:val="-1"/>
        </w:rPr>
        <w:t>Premium</w:t>
      </w:r>
      <w:r w:rsidRPr="00F572E4">
        <w:rPr>
          <w:b w:val="0"/>
          <w:bCs w:val="0"/>
          <w:spacing w:val="-14"/>
        </w:rPr>
        <w:t xml:space="preserve"> </w:t>
      </w:r>
      <w:r w:rsidRPr="00F572E4">
        <w:rPr>
          <w:b w:val="0"/>
          <w:bCs w:val="0"/>
          <w:spacing w:val="-1"/>
        </w:rPr>
        <w:t>plan</w:t>
      </w:r>
      <w:r w:rsidRPr="00F572E4">
        <w:rPr>
          <w:b w:val="0"/>
          <w:bCs w:val="0"/>
          <w:spacing w:val="-11"/>
        </w:rPr>
        <w:t xml:space="preserve"> </w:t>
      </w:r>
      <w:r w:rsidRPr="00F572E4">
        <w:rPr>
          <w:b w:val="0"/>
          <w:bCs w:val="0"/>
        </w:rPr>
        <w:t>of</w:t>
      </w:r>
      <w:r w:rsidRPr="00F572E4">
        <w:rPr>
          <w:b w:val="0"/>
          <w:bCs w:val="0"/>
          <w:spacing w:val="-13"/>
        </w:rPr>
        <w:t xml:space="preserve"> </w:t>
      </w:r>
      <w:r w:rsidRPr="00F572E4">
        <w:rPr>
          <w:b w:val="0"/>
          <w:bCs w:val="0"/>
        </w:rPr>
        <w:t>that</w:t>
      </w:r>
      <w:r w:rsidRPr="00F572E4">
        <w:rPr>
          <w:b w:val="0"/>
          <w:bCs w:val="0"/>
          <w:spacing w:val="-1"/>
        </w:rPr>
        <w:t xml:space="preserve"> </w:t>
      </w:r>
      <w:r w:rsidRPr="00F572E4">
        <w:rPr>
          <w:b w:val="0"/>
          <w:bCs w:val="0"/>
        </w:rPr>
        <w:t>service</w:t>
      </w:r>
      <w:r w:rsidRPr="00F572E4">
        <w:rPr>
          <w:b w:val="0"/>
          <w:bCs w:val="0"/>
          <w:spacing w:val="-7"/>
        </w:rPr>
        <w:t xml:space="preserve"> </w:t>
      </w:r>
      <w:r w:rsidRPr="00F572E4">
        <w:rPr>
          <w:b w:val="0"/>
          <w:bCs w:val="0"/>
        </w:rPr>
        <w:t>we</w:t>
      </w:r>
      <w:r w:rsidRPr="00F572E4">
        <w:rPr>
          <w:b w:val="0"/>
          <w:bCs w:val="0"/>
          <w:spacing w:val="-8"/>
        </w:rPr>
        <w:t xml:space="preserve"> </w:t>
      </w:r>
      <w:r w:rsidRPr="00F572E4">
        <w:rPr>
          <w:b w:val="0"/>
          <w:bCs w:val="0"/>
        </w:rPr>
        <w:t>will</w:t>
      </w:r>
      <w:r w:rsidRPr="00F572E4">
        <w:rPr>
          <w:b w:val="0"/>
          <w:bCs w:val="0"/>
          <w:spacing w:val="-14"/>
        </w:rPr>
        <w:t xml:space="preserve"> </w:t>
      </w:r>
      <w:r w:rsidRPr="00F572E4">
        <w:rPr>
          <w:b w:val="0"/>
          <w:bCs w:val="0"/>
        </w:rPr>
        <w:t>be</w:t>
      </w:r>
      <w:r w:rsidRPr="00F572E4">
        <w:rPr>
          <w:b w:val="0"/>
          <w:bCs w:val="0"/>
          <w:spacing w:val="-7"/>
        </w:rPr>
        <w:t xml:space="preserve"> </w:t>
      </w:r>
      <w:r w:rsidRPr="00F572E4">
        <w:rPr>
          <w:b w:val="0"/>
          <w:bCs w:val="0"/>
        </w:rPr>
        <w:t>able</w:t>
      </w:r>
      <w:r w:rsidRPr="00F572E4">
        <w:rPr>
          <w:b w:val="0"/>
          <w:bCs w:val="0"/>
          <w:spacing w:val="-7"/>
        </w:rPr>
        <w:t xml:space="preserve"> </w:t>
      </w:r>
      <w:r w:rsidRPr="00F572E4">
        <w:rPr>
          <w:b w:val="0"/>
          <w:bCs w:val="0"/>
        </w:rPr>
        <w:t>to</w:t>
      </w:r>
      <w:r w:rsidRPr="00F572E4">
        <w:rPr>
          <w:b w:val="0"/>
          <w:bCs w:val="0"/>
          <w:spacing w:val="-2"/>
        </w:rPr>
        <w:t xml:space="preserve"> </w:t>
      </w:r>
      <w:r w:rsidRPr="00F572E4">
        <w:rPr>
          <w:b w:val="0"/>
          <w:bCs w:val="0"/>
        </w:rPr>
        <w:t>address</w:t>
      </w:r>
      <w:r w:rsidRPr="00F572E4">
        <w:rPr>
          <w:b w:val="0"/>
          <w:bCs w:val="0"/>
          <w:spacing w:val="-9"/>
        </w:rPr>
        <w:t xml:space="preserve"> </w:t>
      </w:r>
      <w:r w:rsidRPr="00F572E4">
        <w:rPr>
          <w:b w:val="0"/>
          <w:bCs w:val="0"/>
        </w:rPr>
        <w:t>many</w:t>
      </w:r>
      <w:r w:rsidRPr="00F572E4">
        <w:rPr>
          <w:b w:val="0"/>
          <w:bCs w:val="0"/>
          <w:spacing w:val="-15"/>
        </w:rPr>
        <w:t xml:space="preserve"> </w:t>
      </w:r>
      <w:r w:rsidRPr="00F572E4">
        <w:rPr>
          <w:b w:val="0"/>
          <w:bCs w:val="0"/>
        </w:rPr>
        <w:t>more</w:t>
      </w:r>
      <w:r w:rsidRPr="00F572E4">
        <w:rPr>
          <w:b w:val="0"/>
          <w:bCs w:val="0"/>
          <w:spacing w:val="-6"/>
        </w:rPr>
        <w:t xml:space="preserve"> </w:t>
      </w:r>
      <w:r w:rsidRPr="00F572E4">
        <w:rPr>
          <w:b w:val="0"/>
          <w:bCs w:val="0"/>
        </w:rPr>
        <w:t>users</w:t>
      </w:r>
      <w:r w:rsidRPr="00F572E4">
        <w:rPr>
          <w:b w:val="0"/>
          <w:bCs w:val="0"/>
          <w:spacing w:val="-9"/>
        </w:rPr>
        <w:t xml:space="preserve"> </w:t>
      </w:r>
      <w:r w:rsidRPr="00F572E4">
        <w:rPr>
          <w:b w:val="0"/>
          <w:bCs w:val="0"/>
        </w:rPr>
        <w:t>overall.</w:t>
      </w:r>
      <w:r w:rsidRPr="00F572E4">
        <w:rPr>
          <w:b w:val="0"/>
          <w:bCs w:val="0"/>
          <w:spacing w:val="-4"/>
        </w:rPr>
        <w:t xml:space="preserve"> </w:t>
      </w:r>
      <w:r w:rsidRPr="00F572E4">
        <w:rPr>
          <w:b w:val="0"/>
          <w:bCs w:val="0"/>
        </w:rPr>
        <w:t>Apart</w:t>
      </w:r>
      <w:r w:rsidRPr="00F572E4">
        <w:rPr>
          <w:b w:val="0"/>
          <w:bCs w:val="0"/>
          <w:spacing w:val="-2"/>
        </w:rPr>
        <w:t xml:space="preserve"> </w:t>
      </w:r>
      <w:r w:rsidRPr="00F572E4">
        <w:rPr>
          <w:b w:val="0"/>
          <w:bCs w:val="0"/>
        </w:rPr>
        <w:t>from</w:t>
      </w:r>
      <w:r w:rsidRPr="00F572E4">
        <w:rPr>
          <w:b w:val="0"/>
          <w:bCs w:val="0"/>
          <w:spacing w:val="-14"/>
        </w:rPr>
        <w:t xml:space="preserve"> </w:t>
      </w:r>
      <w:r w:rsidRPr="00F572E4">
        <w:rPr>
          <w:b w:val="0"/>
          <w:bCs w:val="0"/>
        </w:rPr>
        <w:t>this,</w:t>
      </w:r>
      <w:r w:rsidRPr="00F572E4">
        <w:rPr>
          <w:b w:val="0"/>
          <w:bCs w:val="0"/>
          <w:spacing w:val="-57"/>
        </w:rPr>
        <w:t xml:space="preserve"> </w:t>
      </w:r>
      <w:r w:rsidRPr="00F572E4">
        <w:rPr>
          <w:b w:val="0"/>
          <w:bCs w:val="0"/>
        </w:rPr>
        <w:t>we are a team of 4 people working on this project and keeping in mind the time constraint within</w:t>
      </w:r>
      <w:r w:rsidRPr="00F572E4">
        <w:rPr>
          <w:b w:val="0"/>
          <w:bCs w:val="0"/>
          <w:spacing w:val="1"/>
        </w:rPr>
        <w:t xml:space="preserve"> </w:t>
      </w:r>
      <w:r w:rsidRPr="00F572E4">
        <w:rPr>
          <w:b w:val="0"/>
          <w:bCs w:val="0"/>
        </w:rPr>
        <w:t>which</w:t>
      </w:r>
      <w:r w:rsidRPr="00F572E4">
        <w:rPr>
          <w:b w:val="0"/>
          <w:bCs w:val="0"/>
          <w:spacing w:val="-9"/>
        </w:rPr>
        <w:t xml:space="preserve"> </w:t>
      </w:r>
      <w:r w:rsidRPr="00F572E4">
        <w:rPr>
          <w:b w:val="0"/>
          <w:bCs w:val="0"/>
        </w:rPr>
        <w:t>we</w:t>
      </w:r>
      <w:r w:rsidRPr="00F572E4">
        <w:rPr>
          <w:b w:val="0"/>
          <w:bCs w:val="0"/>
          <w:spacing w:val="-7"/>
        </w:rPr>
        <w:t xml:space="preserve"> </w:t>
      </w:r>
      <w:r w:rsidRPr="00F572E4">
        <w:rPr>
          <w:b w:val="0"/>
          <w:bCs w:val="0"/>
        </w:rPr>
        <w:t>have</w:t>
      </w:r>
      <w:r w:rsidRPr="00F572E4">
        <w:rPr>
          <w:b w:val="0"/>
          <w:bCs w:val="0"/>
          <w:spacing w:val="-5"/>
        </w:rPr>
        <w:t xml:space="preserve"> </w:t>
      </w:r>
      <w:r w:rsidRPr="00F572E4">
        <w:rPr>
          <w:b w:val="0"/>
          <w:bCs w:val="0"/>
        </w:rPr>
        <w:t>to</w:t>
      </w:r>
      <w:r w:rsidRPr="00F572E4">
        <w:rPr>
          <w:b w:val="0"/>
          <w:bCs w:val="0"/>
          <w:spacing w:val="-1"/>
        </w:rPr>
        <w:t xml:space="preserve"> </w:t>
      </w:r>
      <w:r w:rsidRPr="00F572E4">
        <w:rPr>
          <w:b w:val="0"/>
          <w:bCs w:val="0"/>
        </w:rPr>
        <w:t>develop</w:t>
      </w:r>
      <w:r w:rsidRPr="00F572E4">
        <w:rPr>
          <w:b w:val="0"/>
          <w:bCs w:val="0"/>
          <w:spacing w:val="-4"/>
        </w:rPr>
        <w:t xml:space="preserve"> </w:t>
      </w:r>
      <w:r w:rsidRPr="00F572E4">
        <w:rPr>
          <w:b w:val="0"/>
          <w:bCs w:val="0"/>
        </w:rPr>
        <w:t>this</w:t>
      </w:r>
      <w:r w:rsidRPr="00F572E4">
        <w:rPr>
          <w:b w:val="0"/>
          <w:bCs w:val="0"/>
          <w:spacing w:val="-8"/>
        </w:rPr>
        <w:t xml:space="preserve"> </w:t>
      </w:r>
      <w:r w:rsidRPr="00F572E4">
        <w:rPr>
          <w:b w:val="0"/>
          <w:bCs w:val="0"/>
        </w:rPr>
        <w:t>system,</w:t>
      </w:r>
      <w:r w:rsidRPr="00F572E4">
        <w:rPr>
          <w:b w:val="0"/>
          <w:bCs w:val="0"/>
          <w:spacing w:val="-2"/>
        </w:rPr>
        <w:t xml:space="preserve"> </w:t>
      </w:r>
      <w:r w:rsidRPr="00F572E4">
        <w:rPr>
          <w:b w:val="0"/>
          <w:bCs w:val="0"/>
        </w:rPr>
        <w:t>it is</w:t>
      </w:r>
      <w:r w:rsidRPr="00F572E4">
        <w:rPr>
          <w:b w:val="0"/>
          <w:bCs w:val="0"/>
          <w:spacing w:val="-7"/>
        </w:rPr>
        <w:t xml:space="preserve"> </w:t>
      </w:r>
      <w:r w:rsidRPr="00F572E4">
        <w:rPr>
          <w:b w:val="0"/>
          <w:bCs w:val="0"/>
        </w:rPr>
        <w:t>difficult for</w:t>
      </w:r>
      <w:r w:rsidRPr="00F572E4">
        <w:rPr>
          <w:b w:val="0"/>
          <w:bCs w:val="0"/>
          <w:spacing w:val="-4"/>
        </w:rPr>
        <w:t xml:space="preserve"> </w:t>
      </w:r>
      <w:r w:rsidRPr="00F572E4">
        <w:rPr>
          <w:b w:val="0"/>
          <w:bCs w:val="0"/>
        </w:rPr>
        <w:t>us</w:t>
      </w:r>
      <w:r w:rsidRPr="00F572E4">
        <w:rPr>
          <w:b w:val="0"/>
          <w:bCs w:val="0"/>
          <w:spacing w:val="-6"/>
        </w:rPr>
        <w:t xml:space="preserve"> </w:t>
      </w:r>
      <w:r w:rsidRPr="00F572E4">
        <w:rPr>
          <w:b w:val="0"/>
          <w:bCs w:val="0"/>
        </w:rPr>
        <w:t>to</w:t>
      </w:r>
      <w:r w:rsidRPr="00F572E4">
        <w:rPr>
          <w:b w:val="0"/>
          <w:bCs w:val="0"/>
          <w:spacing w:val="-1"/>
        </w:rPr>
        <w:t xml:space="preserve"> </w:t>
      </w:r>
      <w:r w:rsidRPr="00F572E4">
        <w:rPr>
          <w:b w:val="0"/>
          <w:bCs w:val="0"/>
        </w:rPr>
        <w:t>design</w:t>
      </w:r>
      <w:r w:rsidRPr="00F572E4">
        <w:rPr>
          <w:b w:val="0"/>
          <w:bCs w:val="0"/>
          <w:spacing w:val="-9"/>
        </w:rPr>
        <w:t xml:space="preserve"> </w:t>
      </w:r>
      <w:r w:rsidRPr="00F572E4">
        <w:rPr>
          <w:b w:val="0"/>
          <w:bCs w:val="0"/>
        </w:rPr>
        <w:t>each</w:t>
      </w:r>
      <w:r w:rsidRPr="00F572E4">
        <w:rPr>
          <w:b w:val="0"/>
          <w:bCs w:val="0"/>
          <w:spacing w:val="-9"/>
        </w:rPr>
        <w:t xml:space="preserve"> </w:t>
      </w:r>
      <w:r w:rsidRPr="00F572E4">
        <w:rPr>
          <w:b w:val="0"/>
          <w:bCs w:val="0"/>
        </w:rPr>
        <w:t>and</w:t>
      </w:r>
      <w:r w:rsidRPr="00F572E4">
        <w:rPr>
          <w:b w:val="0"/>
          <w:bCs w:val="0"/>
          <w:spacing w:val="-4"/>
        </w:rPr>
        <w:t xml:space="preserve"> </w:t>
      </w:r>
      <w:r w:rsidRPr="00F572E4">
        <w:rPr>
          <w:b w:val="0"/>
          <w:bCs w:val="0"/>
        </w:rPr>
        <w:t>every</w:t>
      </w:r>
      <w:r w:rsidRPr="00F572E4">
        <w:rPr>
          <w:b w:val="0"/>
          <w:bCs w:val="0"/>
          <w:spacing w:val="-14"/>
        </w:rPr>
        <w:t xml:space="preserve"> </w:t>
      </w:r>
      <w:r w:rsidRPr="00F572E4">
        <w:rPr>
          <w:b w:val="0"/>
          <w:bCs w:val="0"/>
        </w:rPr>
        <w:t>feature</w:t>
      </w:r>
      <w:r w:rsidRPr="00F572E4">
        <w:rPr>
          <w:b w:val="0"/>
          <w:bCs w:val="0"/>
          <w:spacing w:val="-5"/>
        </w:rPr>
        <w:t xml:space="preserve"> </w:t>
      </w:r>
      <w:r w:rsidRPr="00F572E4">
        <w:rPr>
          <w:b w:val="0"/>
          <w:bCs w:val="0"/>
        </w:rPr>
        <w:t>neat.</w:t>
      </w:r>
    </w:p>
    <w:p w14:paraId="786A9205" w14:textId="77777777" w:rsidR="002424C5" w:rsidRPr="00F572E4" w:rsidRDefault="002424C5" w:rsidP="00085A6F">
      <w:pPr>
        <w:pStyle w:val="BodyText"/>
        <w:tabs>
          <w:tab w:val="left" w:pos="450"/>
        </w:tabs>
        <w:spacing w:before="1" w:line="360" w:lineRule="auto"/>
        <w:ind w:left="540"/>
        <w:jc w:val="both"/>
        <w:rPr>
          <w:b w:val="0"/>
          <w:bCs w:val="0"/>
        </w:rPr>
      </w:pPr>
    </w:p>
    <w:p w14:paraId="1FAFC2D3" w14:textId="23665AC1" w:rsidR="002424C5" w:rsidRPr="002C1C87" w:rsidRDefault="002424C5" w:rsidP="00085A6F">
      <w:pPr>
        <w:pStyle w:val="Heading3"/>
        <w:numPr>
          <w:ilvl w:val="1"/>
          <w:numId w:val="15"/>
        </w:numPr>
        <w:tabs>
          <w:tab w:val="left" w:pos="450"/>
        </w:tabs>
        <w:spacing w:line="360" w:lineRule="auto"/>
        <w:ind w:left="540" w:firstLine="0"/>
        <w:jc w:val="both"/>
        <w:rPr>
          <w:rFonts w:ascii="Times New Roman" w:hAnsi="Times New Roman" w:cs="Times New Roman"/>
          <w:b/>
          <w:bCs/>
          <w:color w:val="auto"/>
        </w:rPr>
      </w:pPr>
      <w:bookmarkStart w:id="12" w:name="_TOC_250008"/>
      <w:r w:rsidRPr="002C1C87">
        <w:rPr>
          <w:rFonts w:ascii="Times New Roman" w:hAnsi="Times New Roman" w:cs="Times New Roman"/>
          <w:b/>
          <w:bCs/>
          <w:color w:val="auto"/>
        </w:rPr>
        <w:t>User</w:t>
      </w:r>
      <w:r w:rsidRPr="002C1C87">
        <w:rPr>
          <w:rFonts w:ascii="Times New Roman" w:hAnsi="Times New Roman" w:cs="Times New Roman"/>
          <w:b/>
          <w:bCs/>
          <w:color w:val="auto"/>
          <w:spacing w:val="-18"/>
        </w:rPr>
        <w:t xml:space="preserve"> </w:t>
      </w:r>
      <w:bookmarkEnd w:id="12"/>
      <w:r w:rsidRPr="002C1C87">
        <w:rPr>
          <w:rFonts w:ascii="Times New Roman" w:hAnsi="Times New Roman" w:cs="Times New Roman"/>
          <w:b/>
          <w:bCs/>
          <w:color w:val="auto"/>
        </w:rPr>
        <w:t>Documentation</w:t>
      </w:r>
    </w:p>
    <w:p w14:paraId="34D1EC93" w14:textId="7AA7EB57" w:rsidR="002424C5" w:rsidRPr="00F572E4" w:rsidRDefault="002424C5" w:rsidP="002C1C87">
      <w:pPr>
        <w:pStyle w:val="BodyText"/>
        <w:numPr>
          <w:ilvl w:val="0"/>
          <w:numId w:val="25"/>
        </w:numPr>
        <w:spacing w:line="360" w:lineRule="auto"/>
        <w:jc w:val="both"/>
        <w:rPr>
          <w:b w:val="0"/>
          <w:bCs w:val="0"/>
        </w:rPr>
      </w:pPr>
      <w:r w:rsidRPr="00F572E4">
        <w:rPr>
          <w:b w:val="0"/>
          <w:bCs w:val="0"/>
        </w:rPr>
        <w:t>A</w:t>
      </w:r>
      <w:r w:rsidRPr="00F572E4">
        <w:rPr>
          <w:b w:val="0"/>
          <w:bCs w:val="0"/>
          <w:spacing w:val="-11"/>
        </w:rPr>
        <w:t xml:space="preserve"> </w:t>
      </w:r>
      <w:r w:rsidRPr="00F572E4">
        <w:rPr>
          <w:b w:val="0"/>
          <w:bCs w:val="0"/>
        </w:rPr>
        <w:t>document explaining</w:t>
      </w:r>
      <w:r w:rsidRPr="00F572E4">
        <w:rPr>
          <w:b w:val="0"/>
          <w:bCs w:val="0"/>
          <w:spacing w:val="-5"/>
        </w:rPr>
        <w:t xml:space="preserve"> </w:t>
      </w:r>
      <w:r w:rsidRPr="00F572E4">
        <w:rPr>
          <w:b w:val="0"/>
          <w:bCs w:val="0"/>
        </w:rPr>
        <w:t>how</w:t>
      </w:r>
      <w:r w:rsidRPr="00F572E4">
        <w:rPr>
          <w:b w:val="0"/>
          <w:bCs w:val="0"/>
          <w:spacing w:val="-6"/>
        </w:rPr>
        <w:t xml:space="preserve"> </w:t>
      </w:r>
      <w:r w:rsidRPr="00F572E4">
        <w:rPr>
          <w:b w:val="0"/>
          <w:bCs w:val="0"/>
        </w:rPr>
        <w:t>to</w:t>
      </w:r>
      <w:r w:rsidRPr="00F572E4">
        <w:rPr>
          <w:b w:val="0"/>
          <w:bCs w:val="0"/>
          <w:spacing w:val="-1"/>
        </w:rPr>
        <w:t xml:space="preserve"> </w:t>
      </w:r>
      <w:r w:rsidRPr="00F572E4">
        <w:rPr>
          <w:b w:val="0"/>
          <w:bCs w:val="0"/>
        </w:rPr>
        <w:t>use</w:t>
      </w:r>
      <w:r w:rsidRPr="00F572E4">
        <w:rPr>
          <w:b w:val="0"/>
          <w:bCs w:val="0"/>
          <w:spacing w:val="-6"/>
        </w:rPr>
        <w:t xml:space="preserve"> </w:t>
      </w:r>
      <w:r w:rsidRPr="00F572E4">
        <w:rPr>
          <w:b w:val="0"/>
          <w:bCs w:val="0"/>
        </w:rPr>
        <w:t>every</w:t>
      </w:r>
      <w:r w:rsidRPr="00F572E4">
        <w:rPr>
          <w:b w:val="0"/>
          <w:bCs w:val="0"/>
          <w:spacing w:val="-14"/>
        </w:rPr>
        <w:t xml:space="preserve"> </w:t>
      </w:r>
      <w:r w:rsidRPr="00F572E4">
        <w:rPr>
          <w:b w:val="0"/>
          <w:bCs w:val="0"/>
        </w:rPr>
        <w:t>feature</w:t>
      </w:r>
      <w:r w:rsidRPr="00F572E4">
        <w:rPr>
          <w:b w:val="0"/>
          <w:bCs w:val="0"/>
          <w:spacing w:val="-5"/>
        </w:rPr>
        <w:t xml:space="preserve"> </w:t>
      </w:r>
      <w:r w:rsidRPr="00F572E4">
        <w:rPr>
          <w:b w:val="0"/>
          <w:bCs w:val="0"/>
        </w:rPr>
        <w:t>of</w:t>
      </w:r>
      <w:r w:rsidRPr="00F572E4">
        <w:rPr>
          <w:b w:val="0"/>
          <w:bCs w:val="0"/>
          <w:spacing w:val="-12"/>
        </w:rPr>
        <w:t xml:space="preserve"> </w:t>
      </w:r>
      <w:r w:rsidRPr="00F572E4">
        <w:rPr>
          <w:b w:val="0"/>
          <w:bCs w:val="0"/>
        </w:rPr>
        <w:t>our</w:t>
      </w:r>
      <w:r w:rsidRPr="00F572E4">
        <w:rPr>
          <w:b w:val="0"/>
          <w:bCs w:val="0"/>
          <w:spacing w:val="-4"/>
        </w:rPr>
        <w:t xml:space="preserve"> </w:t>
      </w:r>
      <w:r w:rsidRPr="00F572E4">
        <w:rPr>
          <w:b w:val="0"/>
          <w:bCs w:val="0"/>
        </w:rPr>
        <w:t>system</w:t>
      </w:r>
      <w:r w:rsidRPr="00F572E4">
        <w:rPr>
          <w:b w:val="0"/>
          <w:bCs w:val="0"/>
          <w:spacing w:val="-13"/>
        </w:rPr>
        <w:t xml:space="preserve"> </w:t>
      </w:r>
      <w:r w:rsidRPr="00F572E4">
        <w:rPr>
          <w:b w:val="0"/>
          <w:bCs w:val="0"/>
        </w:rPr>
        <w:t>is</w:t>
      </w:r>
      <w:r w:rsidRPr="00F572E4">
        <w:rPr>
          <w:b w:val="0"/>
          <w:bCs w:val="0"/>
          <w:spacing w:val="-8"/>
        </w:rPr>
        <w:t xml:space="preserve"> </w:t>
      </w:r>
      <w:r w:rsidRPr="00F572E4">
        <w:rPr>
          <w:b w:val="0"/>
          <w:bCs w:val="0"/>
        </w:rPr>
        <w:t>supposed</w:t>
      </w:r>
      <w:r w:rsidRPr="00F572E4">
        <w:rPr>
          <w:b w:val="0"/>
          <w:bCs w:val="0"/>
          <w:spacing w:val="-5"/>
        </w:rPr>
        <w:t xml:space="preserve"> </w:t>
      </w:r>
      <w:r w:rsidRPr="00F572E4">
        <w:rPr>
          <w:b w:val="0"/>
          <w:bCs w:val="0"/>
        </w:rPr>
        <w:t>to</w:t>
      </w:r>
      <w:r w:rsidRPr="00F572E4">
        <w:rPr>
          <w:b w:val="0"/>
          <w:bCs w:val="0"/>
          <w:spacing w:val="-1"/>
        </w:rPr>
        <w:t xml:space="preserve"> </w:t>
      </w:r>
      <w:r w:rsidRPr="00F572E4">
        <w:rPr>
          <w:b w:val="0"/>
          <w:bCs w:val="0"/>
        </w:rPr>
        <w:t>be</w:t>
      </w:r>
      <w:r w:rsidRPr="00F572E4">
        <w:rPr>
          <w:b w:val="0"/>
          <w:bCs w:val="0"/>
          <w:spacing w:val="-6"/>
        </w:rPr>
        <w:t xml:space="preserve"> </w:t>
      </w:r>
      <w:r w:rsidRPr="00F572E4">
        <w:rPr>
          <w:b w:val="0"/>
          <w:bCs w:val="0"/>
        </w:rPr>
        <w:t>provided</w:t>
      </w:r>
      <w:r w:rsidRPr="00F572E4">
        <w:rPr>
          <w:b w:val="0"/>
          <w:bCs w:val="0"/>
          <w:spacing w:val="5"/>
        </w:rPr>
        <w:t xml:space="preserve"> </w:t>
      </w:r>
      <w:r w:rsidRPr="00F572E4">
        <w:rPr>
          <w:b w:val="0"/>
          <w:bCs w:val="0"/>
        </w:rPr>
        <w:t>within</w:t>
      </w:r>
      <w:r w:rsidRPr="00F572E4">
        <w:rPr>
          <w:b w:val="0"/>
          <w:bCs w:val="0"/>
          <w:spacing w:val="-9"/>
        </w:rPr>
        <w:t xml:space="preserve"> </w:t>
      </w:r>
      <w:r w:rsidRPr="00F572E4">
        <w:rPr>
          <w:b w:val="0"/>
          <w:bCs w:val="0"/>
        </w:rPr>
        <w:t>the</w:t>
      </w:r>
      <w:r w:rsidRPr="00F572E4">
        <w:rPr>
          <w:b w:val="0"/>
          <w:bCs w:val="0"/>
          <w:spacing w:val="-57"/>
        </w:rPr>
        <w:t xml:space="preserve"> </w:t>
      </w:r>
      <w:r w:rsidRPr="00F572E4">
        <w:rPr>
          <w:b w:val="0"/>
          <w:bCs w:val="0"/>
        </w:rPr>
        <w:t>software itself.</w:t>
      </w:r>
    </w:p>
    <w:p w14:paraId="16FC52C8" w14:textId="690084F7" w:rsidR="0025747D" w:rsidRPr="00F572E4" w:rsidRDefault="0025747D" w:rsidP="00F572E4">
      <w:pPr>
        <w:pStyle w:val="BodyText"/>
        <w:spacing w:line="360" w:lineRule="auto"/>
        <w:ind w:left="116"/>
        <w:jc w:val="both"/>
        <w:rPr>
          <w:b w:val="0"/>
          <w:bCs w:val="0"/>
        </w:rPr>
      </w:pPr>
    </w:p>
    <w:p w14:paraId="53F9EE6A" w14:textId="7D04A3E1" w:rsidR="0025747D" w:rsidRDefault="0025747D" w:rsidP="00F572E4">
      <w:pPr>
        <w:pStyle w:val="BodyText"/>
        <w:spacing w:line="360" w:lineRule="auto"/>
        <w:ind w:left="116"/>
        <w:jc w:val="both"/>
        <w:rPr>
          <w:b w:val="0"/>
          <w:bCs w:val="0"/>
        </w:rPr>
      </w:pPr>
    </w:p>
    <w:p w14:paraId="21913B26" w14:textId="77777777" w:rsidR="002C1C87" w:rsidRPr="00F572E4" w:rsidRDefault="002C1C87" w:rsidP="00F572E4">
      <w:pPr>
        <w:pStyle w:val="BodyText"/>
        <w:spacing w:line="360" w:lineRule="auto"/>
        <w:ind w:left="116"/>
        <w:jc w:val="both"/>
        <w:rPr>
          <w:b w:val="0"/>
          <w:bCs w:val="0"/>
        </w:rPr>
      </w:pPr>
    </w:p>
    <w:p w14:paraId="2EE30185" w14:textId="51672509" w:rsidR="0025747D" w:rsidRPr="002C1C87" w:rsidRDefault="002C1C87" w:rsidP="00F572E4">
      <w:pPr>
        <w:pStyle w:val="Heading2"/>
        <w:numPr>
          <w:ilvl w:val="0"/>
          <w:numId w:val="13"/>
        </w:numPr>
        <w:tabs>
          <w:tab w:val="left" w:pos="535"/>
        </w:tabs>
        <w:spacing w:line="360" w:lineRule="auto"/>
        <w:ind w:left="378" w:hanging="419"/>
        <w:jc w:val="both"/>
        <w:rPr>
          <w:rFonts w:ascii="Times New Roman" w:hAnsi="Times New Roman" w:cs="Times New Roman"/>
          <w:b/>
          <w:bCs/>
          <w:color w:val="auto"/>
          <w:sz w:val="28"/>
          <w:szCs w:val="28"/>
        </w:rPr>
      </w:pPr>
      <w:bookmarkStart w:id="13" w:name="_TOC_250002"/>
      <w:r w:rsidRPr="002C1C87">
        <w:rPr>
          <w:rFonts w:ascii="Times New Roman" w:hAnsi="Times New Roman" w:cs="Times New Roman"/>
          <w:b/>
          <w:bCs/>
          <w:color w:val="auto"/>
          <w:sz w:val="28"/>
          <w:szCs w:val="28"/>
        </w:rPr>
        <w:t>SYSTEM</w:t>
      </w:r>
      <w:r w:rsidRPr="002C1C87">
        <w:rPr>
          <w:rFonts w:ascii="Times New Roman" w:hAnsi="Times New Roman" w:cs="Times New Roman"/>
          <w:b/>
          <w:bCs/>
          <w:color w:val="auto"/>
          <w:spacing w:val="-20"/>
          <w:sz w:val="28"/>
          <w:szCs w:val="28"/>
        </w:rPr>
        <w:t xml:space="preserve"> </w:t>
      </w:r>
      <w:bookmarkEnd w:id="13"/>
      <w:r w:rsidRPr="002C1C87">
        <w:rPr>
          <w:rFonts w:ascii="Times New Roman" w:hAnsi="Times New Roman" w:cs="Times New Roman"/>
          <w:b/>
          <w:bCs/>
          <w:color w:val="auto"/>
          <w:sz w:val="28"/>
          <w:szCs w:val="28"/>
        </w:rPr>
        <w:t>FEATURES</w:t>
      </w:r>
    </w:p>
    <w:p w14:paraId="55BE09F5" w14:textId="77777777" w:rsidR="0025747D" w:rsidRPr="00F572E4" w:rsidRDefault="0025747D" w:rsidP="00085A6F">
      <w:pPr>
        <w:pStyle w:val="BodyText"/>
        <w:spacing w:before="8" w:line="360" w:lineRule="auto"/>
        <w:ind w:left="540"/>
        <w:jc w:val="both"/>
        <w:rPr>
          <w:b w:val="0"/>
          <w:bCs w:val="0"/>
        </w:rPr>
      </w:pPr>
    </w:p>
    <w:p w14:paraId="2C8E1AF9" w14:textId="4E55188D" w:rsidR="0025747D" w:rsidRPr="002C1C87" w:rsidRDefault="0025747D" w:rsidP="00085A6F">
      <w:pPr>
        <w:pStyle w:val="Heading3"/>
        <w:numPr>
          <w:ilvl w:val="1"/>
          <w:numId w:val="13"/>
        </w:numPr>
        <w:tabs>
          <w:tab w:val="left" w:pos="450"/>
        </w:tabs>
        <w:spacing w:line="360" w:lineRule="auto"/>
        <w:ind w:left="900" w:hanging="450"/>
        <w:jc w:val="both"/>
        <w:rPr>
          <w:rFonts w:ascii="Times New Roman" w:hAnsi="Times New Roman" w:cs="Times New Roman"/>
          <w:b/>
          <w:bCs/>
          <w:color w:val="auto"/>
        </w:rPr>
      </w:pPr>
      <w:bookmarkStart w:id="14" w:name="_TOC_250001"/>
      <w:r w:rsidRPr="002C1C87">
        <w:rPr>
          <w:rFonts w:ascii="Times New Roman" w:hAnsi="Times New Roman" w:cs="Times New Roman"/>
          <w:b/>
          <w:bCs/>
          <w:color w:val="auto"/>
        </w:rPr>
        <w:t>System</w:t>
      </w:r>
      <w:r w:rsidRPr="002C1C87">
        <w:rPr>
          <w:rFonts w:ascii="Times New Roman" w:hAnsi="Times New Roman" w:cs="Times New Roman"/>
          <w:b/>
          <w:bCs/>
          <w:color w:val="auto"/>
          <w:spacing w:val="-8"/>
        </w:rPr>
        <w:t xml:space="preserve"> </w:t>
      </w:r>
      <w:bookmarkEnd w:id="14"/>
      <w:r w:rsidRPr="002C1C87">
        <w:rPr>
          <w:rFonts w:ascii="Times New Roman" w:hAnsi="Times New Roman" w:cs="Times New Roman"/>
          <w:b/>
          <w:bCs/>
          <w:color w:val="auto"/>
        </w:rPr>
        <w:t>Features</w:t>
      </w:r>
    </w:p>
    <w:p w14:paraId="34781927" w14:textId="74412F91" w:rsidR="0025747D" w:rsidRPr="002C1C87" w:rsidRDefault="0025747D" w:rsidP="002C1C87">
      <w:pPr>
        <w:pStyle w:val="ListParagraph"/>
        <w:numPr>
          <w:ilvl w:val="0"/>
          <w:numId w:val="17"/>
        </w:numPr>
        <w:tabs>
          <w:tab w:val="left" w:pos="1111"/>
        </w:tabs>
        <w:spacing w:line="360" w:lineRule="auto"/>
        <w:ind w:right="611"/>
        <w:jc w:val="both"/>
        <w:rPr>
          <w:sz w:val="24"/>
          <w:szCs w:val="24"/>
        </w:rPr>
      </w:pPr>
      <w:r w:rsidRPr="002C1C87">
        <w:rPr>
          <w:b/>
          <w:bCs/>
          <w:sz w:val="24"/>
          <w:szCs w:val="24"/>
        </w:rPr>
        <w:t>Searching Projects:</w:t>
      </w:r>
      <w:r w:rsidRPr="00F572E4">
        <w:rPr>
          <w:spacing w:val="-6"/>
          <w:sz w:val="24"/>
          <w:szCs w:val="24"/>
        </w:rPr>
        <w:t xml:space="preserve"> </w:t>
      </w:r>
      <w:r w:rsidRPr="00F572E4">
        <w:rPr>
          <w:sz w:val="24"/>
          <w:szCs w:val="24"/>
        </w:rPr>
        <w:t>Students can easily search for a project they like or that suits them based on their skill-set.</w:t>
      </w:r>
    </w:p>
    <w:p w14:paraId="3789517E" w14:textId="177E16F1" w:rsidR="0025747D" w:rsidRPr="002C1C87" w:rsidRDefault="0025747D" w:rsidP="002C1C87">
      <w:pPr>
        <w:pStyle w:val="ListParagraph"/>
        <w:numPr>
          <w:ilvl w:val="0"/>
          <w:numId w:val="17"/>
        </w:numPr>
        <w:tabs>
          <w:tab w:val="left" w:pos="1111"/>
        </w:tabs>
        <w:spacing w:line="360" w:lineRule="auto"/>
        <w:ind w:right="519"/>
        <w:jc w:val="both"/>
        <w:rPr>
          <w:sz w:val="24"/>
          <w:szCs w:val="24"/>
        </w:rPr>
      </w:pPr>
      <w:r w:rsidRPr="002C1C87">
        <w:rPr>
          <w:b/>
          <w:bCs/>
          <w:sz w:val="24"/>
          <w:szCs w:val="24"/>
        </w:rPr>
        <w:t>Posting Projects</w:t>
      </w:r>
      <w:r w:rsidRPr="00F572E4">
        <w:rPr>
          <w:sz w:val="24"/>
          <w:szCs w:val="24"/>
        </w:rPr>
        <w:t>:</w:t>
      </w:r>
      <w:r w:rsidRPr="00F572E4">
        <w:rPr>
          <w:spacing w:val="-6"/>
          <w:sz w:val="24"/>
          <w:szCs w:val="24"/>
        </w:rPr>
        <w:t xml:space="preserve"> Students and Mentors can share their ideas for projects easily by creating a </w:t>
      </w:r>
      <w:r w:rsidR="002C1C87" w:rsidRPr="00F572E4">
        <w:rPr>
          <w:spacing w:val="-6"/>
          <w:sz w:val="24"/>
          <w:szCs w:val="24"/>
        </w:rPr>
        <w:t>project</w:t>
      </w:r>
      <w:r w:rsidRPr="00F572E4">
        <w:rPr>
          <w:spacing w:val="-6"/>
          <w:sz w:val="24"/>
          <w:szCs w:val="24"/>
        </w:rPr>
        <w:t xml:space="preserve"> so that the interested students can join them easily</w:t>
      </w:r>
      <w:r w:rsidRPr="00F572E4">
        <w:rPr>
          <w:sz w:val="24"/>
          <w:szCs w:val="24"/>
        </w:rPr>
        <w:t>.</w:t>
      </w:r>
    </w:p>
    <w:p w14:paraId="11F48FC9" w14:textId="7E1F23F6" w:rsidR="0025747D" w:rsidRPr="00D92BAC" w:rsidRDefault="0025747D" w:rsidP="00D92BAC">
      <w:pPr>
        <w:pStyle w:val="ListParagraph"/>
        <w:numPr>
          <w:ilvl w:val="0"/>
          <w:numId w:val="17"/>
        </w:numPr>
        <w:tabs>
          <w:tab w:val="left" w:pos="1111"/>
        </w:tabs>
        <w:spacing w:line="360" w:lineRule="auto"/>
        <w:ind w:right="650"/>
        <w:jc w:val="both"/>
        <w:rPr>
          <w:sz w:val="24"/>
          <w:szCs w:val="24"/>
        </w:rPr>
      </w:pPr>
      <w:r w:rsidRPr="002C1C87">
        <w:rPr>
          <w:b/>
          <w:bCs/>
          <w:spacing w:val="-1"/>
          <w:sz w:val="24"/>
          <w:szCs w:val="24"/>
        </w:rPr>
        <w:t>Connecting to each other:</w:t>
      </w:r>
      <w:r w:rsidRPr="00F572E4">
        <w:rPr>
          <w:spacing w:val="-5"/>
          <w:sz w:val="24"/>
          <w:szCs w:val="24"/>
        </w:rPr>
        <w:t xml:space="preserve"> </w:t>
      </w:r>
      <w:r w:rsidRPr="00F572E4">
        <w:rPr>
          <w:spacing w:val="-1"/>
          <w:sz w:val="24"/>
          <w:szCs w:val="24"/>
        </w:rPr>
        <w:t>Students can easily connect with like-minded people and grow their network and collaborate on projects.</w:t>
      </w:r>
    </w:p>
    <w:p w14:paraId="2CF5A4DC" w14:textId="449735CF" w:rsidR="0025747D" w:rsidRPr="002C1C87" w:rsidRDefault="0025747D" w:rsidP="00085A6F">
      <w:pPr>
        <w:pStyle w:val="Heading3"/>
        <w:numPr>
          <w:ilvl w:val="1"/>
          <w:numId w:val="13"/>
        </w:numPr>
        <w:tabs>
          <w:tab w:val="left" w:pos="450"/>
        </w:tabs>
        <w:spacing w:line="360" w:lineRule="auto"/>
        <w:ind w:left="540" w:hanging="90"/>
        <w:jc w:val="both"/>
        <w:rPr>
          <w:rFonts w:ascii="Times New Roman" w:hAnsi="Times New Roman" w:cs="Times New Roman"/>
          <w:b/>
          <w:bCs/>
          <w:color w:val="auto"/>
        </w:rPr>
      </w:pPr>
      <w:r w:rsidRPr="002C1C87">
        <w:rPr>
          <w:rFonts w:ascii="Times New Roman" w:hAnsi="Times New Roman" w:cs="Times New Roman"/>
          <w:b/>
          <w:bCs/>
          <w:color w:val="auto"/>
          <w:spacing w:val="-2"/>
        </w:rPr>
        <w:lastRenderedPageBreak/>
        <w:t>Functional</w:t>
      </w:r>
      <w:r w:rsidRPr="002C1C87">
        <w:rPr>
          <w:rFonts w:ascii="Times New Roman" w:hAnsi="Times New Roman" w:cs="Times New Roman"/>
          <w:b/>
          <w:bCs/>
          <w:color w:val="auto"/>
          <w:spacing w:val="-13"/>
        </w:rPr>
        <w:t xml:space="preserve"> </w:t>
      </w:r>
      <w:r w:rsidRPr="002C1C87">
        <w:rPr>
          <w:rFonts w:ascii="Times New Roman" w:hAnsi="Times New Roman" w:cs="Times New Roman"/>
          <w:b/>
          <w:bCs/>
          <w:color w:val="auto"/>
          <w:spacing w:val="-1"/>
        </w:rPr>
        <w:t>Requirements</w:t>
      </w:r>
    </w:p>
    <w:p w14:paraId="66C2678F" w14:textId="77777777" w:rsidR="0025747D" w:rsidRPr="00F572E4" w:rsidRDefault="0025747D" w:rsidP="00F572E4">
      <w:pPr>
        <w:pStyle w:val="ListParagraph"/>
        <w:numPr>
          <w:ilvl w:val="0"/>
          <w:numId w:val="18"/>
        </w:numPr>
        <w:tabs>
          <w:tab w:val="left" w:pos="1111"/>
        </w:tabs>
        <w:spacing w:line="360" w:lineRule="auto"/>
        <w:ind w:right="628"/>
        <w:jc w:val="both"/>
        <w:rPr>
          <w:sz w:val="24"/>
          <w:szCs w:val="24"/>
        </w:rPr>
      </w:pPr>
      <w:r w:rsidRPr="002C1C87">
        <w:rPr>
          <w:b/>
          <w:bCs/>
          <w:spacing w:val="-1"/>
          <w:sz w:val="24"/>
          <w:szCs w:val="24"/>
        </w:rPr>
        <w:t>Authenticity:</w:t>
      </w:r>
      <w:r w:rsidRPr="00F572E4">
        <w:rPr>
          <w:spacing w:val="-5"/>
          <w:sz w:val="24"/>
          <w:szCs w:val="24"/>
        </w:rPr>
        <w:t xml:space="preserve"> The various users that registers as mentors must be faculty of the TIET (for the beginning stage) or must have some experience in their respected field.</w:t>
      </w:r>
    </w:p>
    <w:p w14:paraId="4B0BB868" w14:textId="77777777" w:rsidR="0025747D" w:rsidRPr="00F572E4" w:rsidRDefault="0025747D" w:rsidP="00F572E4">
      <w:pPr>
        <w:pStyle w:val="ListParagraph"/>
        <w:numPr>
          <w:ilvl w:val="0"/>
          <w:numId w:val="18"/>
        </w:numPr>
        <w:tabs>
          <w:tab w:val="left" w:pos="1111"/>
        </w:tabs>
        <w:spacing w:before="211" w:line="360" w:lineRule="auto"/>
        <w:jc w:val="both"/>
        <w:rPr>
          <w:sz w:val="24"/>
          <w:szCs w:val="24"/>
        </w:rPr>
      </w:pPr>
      <w:r w:rsidRPr="002C1C87">
        <w:rPr>
          <w:b/>
          <w:bCs/>
          <w:sz w:val="24"/>
          <w:szCs w:val="24"/>
        </w:rPr>
        <w:t>Reporting</w:t>
      </w:r>
      <w:r w:rsidRPr="002C1C87">
        <w:rPr>
          <w:b/>
          <w:bCs/>
          <w:spacing w:val="-5"/>
          <w:sz w:val="24"/>
          <w:szCs w:val="24"/>
        </w:rPr>
        <w:t xml:space="preserve"> </w:t>
      </w:r>
      <w:r w:rsidRPr="002C1C87">
        <w:rPr>
          <w:b/>
          <w:bCs/>
          <w:sz w:val="24"/>
          <w:szCs w:val="24"/>
        </w:rPr>
        <w:t>Requirements:</w:t>
      </w:r>
      <w:r w:rsidRPr="00F572E4">
        <w:rPr>
          <w:spacing w:val="-5"/>
          <w:sz w:val="24"/>
          <w:szCs w:val="24"/>
        </w:rPr>
        <w:t xml:space="preserve"> </w:t>
      </w:r>
      <w:r w:rsidRPr="00F572E4">
        <w:rPr>
          <w:sz w:val="24"/>
          <w:szCs w:val="24"/>
        </w:rPr>
        <w:t>Reports</w:t>
      </w:r>
      <w:r w:rsidRPr="00F572E4">
        <w:rPr>
          <w:spacing w:val="-8"/>
          <w:sz w:val="24"/>
          <w:szCs w:val="24"/>
        </w:rPr>
        <w:t xml:space="preserve"> </w:t>
      </w:r>
      <w:r w:rsidRPr="00F572E4">
        <w:rPr>
          <w:sz w:val="24"/>
          <w:szCs w:val="24"/>
        </w:rPr>
        <w:t>submitted by the users must viewed frequently.</w:t>
      </w:r>
    </w:p>
    <w:p w14:paraId="4286226A" w14:textId="77777777" w:rsidR="0025747D" w:rsidRPr="00F572E4" w:rsidRDefault="0025747D" w:rsidP="00F572E4">
      <w:pPr>
        <w:pStyle w:val="BodyText"/>
        <w:spacing w:line="360" w:lineRule="auto"/>
        <w:ind w:left="116"/>
        <w:jc w:val="both"/>
        <w:rPr>
          <w:b w:val="0"/>
          <w:bCs w:val="0"/>
        </w:rPr>
      </w:pPr>
    </w:p>
    <w:p w14:paraId="746D87A9" w14:textId="77777777" w:rsidR="002424C5" w:rsidRPr="00F572E4" w:rsidRDefault="002424C5" w:rsidP="00F572E4">
      <w:pPr>
        <w:pStyle w:val="BodyText"/>
        <w:spacing w:line="360" w:lineRule="auto"/>
        <w:jc w:val="both"/>
        <w:rPr>
          <w:b w:val="0"/>
          <w:bCs w:val="0"/>
        </w:rPr>
      </w:pPr>
    </w:p>
    <w:p w14:paraId="28FA4A71" w14:textId="49C0ED01" w:rsidR="002424C5" w:rsidRPr="002C1C87" w:rsidRDefault="002C1C87" w:rsidP="00F572E4">
      <w:pPr>
        <w:pStyle w:val="Heading2"/>
        <w:numPr>
          <w:ilvl w:val="0"/>
          <w:numId w:val="13"/>
        </w:numPr>
        <w:tabs>
          <w:tab w:val="left" w:pos="535"/>
        </w:tabs>
        <w:spacing w:before="193" w:line="360" w:lineRule="auto"/>
        <w:ind w:left="378" w:hanging="419"/>
        <w:jc w:val="both"/>
        <w:rPr>
          <w:rFonts w:ascii="Times New Roman" w:hAnsi="Times New Roman" w:cs="Times New Roman"/>
          <w:b/>
          <w:bCs/>
          <w:color w:val="auto"/>
          <w:sz w:val="28"/>
          <w:szCs w:val="28"/>
        </w:rPr>
      </w:pPr>
      <w:bookmarkStart w:id="15" w:name="_TOC_250007"/>
      <w:r w:rsidRPr="002C1C87">
        <w:rPr>
          <w:rFonts w:ascii="Times New Roman" w:hAnsi="Times New Roman" w:cs="Times New Roman"/>
          <w:b/>
          <w:bCs/>
          <w:color w:val="auto"/>
          <w:sz w:val="28"/>
          <w:szCs w:val="28"/>
        </w:rPr>
        <w:t>EXTERNAL</w:t>
      </w:r>
      <w:r w:rsidRPr="002C1C87">
        <w:rPr>
          <w:rFonts w:ascii="Times New Roman" w:hAnsi="Times New Roman" w:cs="Times New Roman"/>
          <w:b/>
          <w:bCs/>
          <w:color w:val="auto"/>
          <w:spacing w:val="-17"/>
          <w:sz w:val="28"/>
          <w:szCs w:val="28"/>
        </w:rPr>
        <w:t xml:space="preserve"> </w:t>
      </w:r>
      <w:r w:rsidRPr="002C1C87">
        <w:rPr>
          <w:rFonts w:ascii="Times New Roman" w:hAnsi="Times New Roman" w:cs="Times New Roman"/>
          <w:b/>
          <w:bCs/>
          <w:color w:val="auto"/>
          <w:sz w:val="28"/>
          <w:szCs w:val="28"/>
        </w:rPr>
        <w:t>INTERFACE</w:t>
      </w:r>
      <w:r w:rsidRPr="002C1C87">
        <w:rPr>
          <w:rFonts w:ascii="Times New Roman" w:hAnsi="Times New Roman" w:cs="Times New Roman"/>
          <w:b/>
          <w:bCs/>
          <w:color w:val="auto"/>
          <w:spacing w:val="-18"/>
          <w:sz w:val="28"/>
          <w:szCs w:val="28"/>
        </w:rPr>
        <w:t xml:space="preserve"> </w:t>
      </w:r>
      <w:bookmarkEnd w:id="15"/>
      <w:r w:rsidRPr="002C1C87">
        <w:rPr>
          <w:rFonts w:ascii="Times New Roman" w:hAnsi="Times New Roman" w:cs="Times New Roman"/>
          <w:b/>
          <w:bCs/>
          <w:color w:val="auto"/>
          <w:sz w:val="28"/>
          <w:szCs w:val="28"/>
        </w:rPr>
        <w:t>REQUIREMENTS</w:t>
      </w:r>
    </w:p>
    <w:p w14:paraId="2506A832" w14:textId="77777777" w:rsidR="002424C5" w:rsidRPr="00F572E4" w:rsidRDefault="002424C5" w:rsidP="00085A6F">
      <w:pPr>
        <w:pStyle w:val="BodyText"/>
        <w:tabs>
          <w:tab w:val="left" w:pos="450"/>
        </w:tabs>
        <w:spacing w:before="8" w:line="360" w:lineRule="auto"/>
        <w:ind w:left="540" w:hanging="90"/>
        <w:jc w:val="both"/>
        <w:rPr>
          <w:b w:val="0"/>
          <w:bCs w:val="0"/>
        </w:rPr>
      </w:pPr>
    </w:p>
    <w:p w14:paraId="467029D3" w14:textId="725EC26E" w:rsidR="002424C5" w:rsidRPr="002C1C87" w:rsidRDefault="002424C5" w:rsidP="00085A6F">
      <w:pPr>
        <w:pStyle w:val="Heading3"/>
        <w:numPr>
          <w:ilvl w:val="1"/>
          <w:numId w:val="13"/>
        </w:numPr>
        <w:tabs>
          <w:tab w:val="left" w:pos="450"/>
        </w:tabs>
        <w:spacing w:line="360" w:lineRule="auto"/>
        <w:ind w:left="360" w:hanging="90"/>
        <w:jc w:val="both"/>
        <w:rPr>
          <w:rFonts w:ascii="Times New Roman" w:hAnsi="Times New Roman" w:cs="Times New Roman"/>
          <w:b/>
          <w:bCs/>
          <w:color w:val="auto"/>
        </w:rPr>
      </w:pPr>
      <w:bookmarkStart w:id="16" w:name="_TOC_250006"/>
      <w:r w:rsidRPr="002C1C87">
        <w:rPr>
          <w:rFonts w:ascii="Times New Roman" w:hAnsi="Times New Roman" w:cs="Times New Roman"/>
          <w:b/>
          <w:bCs/>
          <w:color w:val="auto"/>
        </w:rPr>
        <w:t>User</w:t>
      </w:r>
      <w:r w:rsidRPr="002C1C87">
        <w:rPr>
          <w:rFonts w:ascii="Times New Roman" w:hAnsi="Times New Roman" w:cs="Times New Roman"/>
          <w:b/>
          <w:bCs/>
          <w:color w:val="auto"/>
          <w:spacing w:val="-5"/>
        </w:rPr>
        <w:t xml:space="preserve"> </w:t>
      </w:r>
      <w:bookmarkEnd w:id="16"/>
      <w:r w:rsidRPr="002C1C87">
        <w:rPr>
          <w:rFonts w:ascii="Times New Roman" w:hAnsi="Times New Roman" w:cs="Times New Roman"/>
          <w:b/>
          <w:bCs/>
          <w:color w:val="auto"/>
        </w:rPr>
        <w:t>Interfaces</w:t>
      </w:r>
    </w:p>
    <w:p w14:paraId="58016AC1" w14:textId="77777777" w:rsidR="002424C5" w:rsidRPr="002C1C87" w:rsidRDefault="002424C5" w:rsidP="002C1C87">
      <w:pPr>
        <w:pStyle w:val="ListParagraph"/>
        <w:widowControl/>
        <w:numPr>
          <w:ilvl w:val="0"/>
          <w:numId w:val="21"/>
        </w:numPr>
        <w:spacing w:line="360" w:lineRule="auto"/>
        <w:jc w:val="both"/>
        <w:rPr>
          <w:sz w:val="24"/>
          <w:szCs w:val="24"/>
        </w:rPr>
      </w:pPr>
      <w:r w:rsidRPr="002C1C87">
        <w:rPr>
          <w:rFonts w:eastAsia="SimSun"/>
          <w:b/>
          <w:bCs/>
          <w:sz w:val="24"/>
          <w:szCs w:val="24"/>
          <w:lang w:eastAsia="zh-CN" w:bidi="ar"/>
        </w:rPr>
        <w:t>Student Interface: -</w:t>
      </w:r>
      <w:r w:rsidRPr="002C1C87">
        <w:rPr>
          <w:rFonts w:eastAsia="SimSun"/>
          <w:sz w:val="24"/>
          <w:szCs w:val="24"/>
          <w:lang w:eastAsia="zh-CN" w:bidi="ar"/>
        </w:rPr>
        <w:t xml:space="preserve"> Through this interface students will be able to access the details of the desired mentor and can request for project under their guidance. </w:t>
      </w:r>
    </w:p>
    <w:p w14:paraId="4969458E" w14:textId="77777777" w:rsidR="002424C5" w:rsidRPr="002C1C87" w:rsidRDefault="002424C5" w:rsidP="002C1C87">
      <w:pPr>
        <w:pStyle w:val="ListParagraph"/>
        <w:widowControl/>
        <w:numPr>
          <w:ilvl w:val="0"/>
          <w:numId w:val="21"/>
        </w:numPr>
        <w:spacing w:line="360" w:lineRule="auto"/>
        <w:jc w:val="both"/>
        <w:rPr>
          <w:sz w:val="24"/>
          <w:szCs w:val="24"/>
        </w:rPr>
      </w:pPr>
      <w:r w:rsidRPr="002C1C87">
        <w:rPr>
          <w:rFonts w:eastAsia="SimSun"/>
          <w:b/>
          <w:bCs/>
          <w:sz w:val="24"/>
          <w:szCs w:val="24"/>
          <w:lang w:eastAsia="zh-CN" w:bidi="ar"/>
        </w:rPr>
        <w:t>Mentor Interface: -</w:t>
      </w:r>
      <w:r w:rsidRPr="002C1C87">
        <w:rPr>
          <w:rFonts w:eastAsia="SimSun"/>
          <w:sz w:val="24"/>
          <w:szCs w:val="24"/>
          <w:lang w:eastAsia="zh-CN" w:bidi="ar"/>
        </w:rPr>
        <w:t xml:space="preserve"> By virtue of this interface, Mentors can view the project groups and details of students engaged in projects. </w:t>
      </w:r>
    </w:p>
    <w:p w14:paraId="669E3173" w14:textId="77777777" w:rsidR="002424C5" w:rsidRPr="002C1C87" w:rsidRDefault="002424C5" w:rsidP="002C1C87">
      <w:pPr>
        <w:pStyle w:val="ListParagraph"/>
        <w:widowControl/>
        <w:numPr>
          <w:ilvl w:val="0"/>
          <w:numId w:val="21"/>
        </w:numPr>
        <w:spacing w:line="360" w:lineRule="auto"/>
        <w:jc w:val="both"/>
        <w:rPr>
          <w:sz w:val="24"/>
          <w:szCs w:val="24"/>
        </w:rPr>
      </w:pPr>
      <w:r w:rsidRPr="002C1C87">
        <w:rPr>
          <w:rFonts w:eastAsia="SimSun"/>
          <w:b/>
          <w:bCs/>
          <w:sz w:val="24"/>
          <w:szCs w:val="24"/>
          <w:lang w:eastAsia="zh-CN" w:bidi="ar"/>
        </w:rPr>
        <w:t>Working Professional: -</w:t>
      </w:r>
      <w:r w:rsidRPr="002C1C87">
        <w:rPr>
          <w:rFonts w:eastAsia="SimSun"/>
          <w:sz w:val="24"/>
          <w:szCs w:val="24"/>
          <w:lang w:eastAsia="zh-CN" w:bidi="ar"/>
        </w:rPr>
        <w:t xml:space="preserve"> This interface will provide referral or job opportunities/projects to the students. </w:t>
      </w:r>
    </w:p>
    <w:p w14:paraId="1830239B" w14:textId="7CA514E2" w:rsidR="002C1C87" w:rsidRPr="00C02D79" w:rsidRDefault="002424C5" w:rsidP="00C02D79">
      <w:pPr>
        <w:pStyle w:val="ListParagraph"/>
        <w:widowControl/>
        <w:numPr>
          <w:ilvl w:val="0"/>
          <w:numId w:val="21"/>
        </w:numPr>
        <w:spacing w:line="360" w:lineRule="auto"/>
        <w:jc w:val="both"/>
        <w:rPr>
          <w:sz w:val="24"/>
          <w:szCs w:val="24"/>
        </w:rPr>
      </w:pPr>
      <w:r w:rsidRPr="002C1C87">
        <w:rPr>
          <w:rFonts w:eastAsia="SimSun"/>
          <w:b/>
          <w:bCs/>
          <w:sz w:val="24"/>
          <w:szCs w:val="24"/>
          <w:lang w:eastAsia="zh-CN" w:bidi="ar"/>
        </w:rPr>
        <w:t>Moderator Interface: -</w:t>
      </w:r>
      <w:r w:rsidRPr="002C1C87">
        <w:rPr>
          <w:rFonts w:eastAsia="SimSun"/>
          <w:sz w:val="24"/>
          <w:szCs w:val="24"/>
          <w:lang w:eastAsia="zh-CN" w:bidi="ar"/>
        </w:rPr>
        <w:t xml:space="preserve"> This Interface is for Bug fixing, Server and UI management.</w:t>
      </w:r>
    </w:p>
    <w:p w14:paraId="086B9E89" w14:textId="77777777" w:rsidR="002C1C87" w:rsidRPr="00F572E4" w:rsidRDefault="002C1C87" w:rsidP="00F572E4">
      <w:pPr>
        <w:pStyle w:val="BodyText"/>
        <w:spacing w:before="1" w:line="360" w:lineRule="auto"/>
        <w:jc w:val="both"/>
        <w:rPr>
          <w:b w:val="0"/>
          <w:bCs w:val="0"/>
        </w:rPr>
      </w:pPr>
    </w:p>
    <w:p w14:paraId="73BA64E3" w14:textId="125C1463" w:rsidR="002424C5" w:rsidRPr="002C1C87" w:rsidRDefault="00085A6F" w:rsidP="00085A6F">
      <w:pPr>
        <w:pStyle w:val="Heading3"/>
        <w:numPr>
          <w:ilvl w:val="1"/>
          <w:numId w:val="13"/>
        </w:numPr>
        <w:tabs>
          <w:tab w:val="left" w:pos="450"/>
        </w:tabs>
        <w:spacing w:line="360" w:lineRule="auto"/>
        <w:ind w:left="450" w:hanging="90"/>
        <w:jc w:val="both"/>
        <w:rPr>
          <w:rFonts w:ascii="Times New Roman" w:hAnsi="Times New Roman" w:cs="Times New Roman"/>
          <w:b/>
          <w:bCs/>
          <w:color w:val="auto"/>
        </w:rPr>
      </w:pPr>
      <w:bookmarkStart w:id="17" w:name="_TOC_250005"/>
      <w:r>
        <w:rPr>
          <w:rFonts w:ascii="Times New Roman" w:hAnsi="Times New Roman" w:cs="Times New Roman"/>
          <w:b/>
          <w:bCs/>
          <w:color w:val="auto"/>
        </w:rPr>
        <w:t xml:space="preserve"> </w:t>
      </w:r>
      <w:r w:rsidR="002424C5" w:rsidRPr="002C1C87">
        <w:rPr>
          <w:rFonts w:ascii="Times New Roman" w:hAnsi="Times New Roman" w:cs="Times New Roman"/>
          <w:b/>
          <w:bCs/>
          <w:color w:val="auto"/>
        </w:rPr>
        <w:t>Hardware</w:t>
      </w:r>
      <w:r w:rsidR="002424C5" w:rsidRPr="002C1C87">
        <w:rPr>
          <w:rFonts w:ascii="Times New Roman" w:hAnsi="Times New Roman" w:cs="Times New Roman"/>
          <w:b/>
          <w:bCs/>
          <w:color w:val="auto"/>
          <w:spacing w:val="-9"/>
        </w:rPr>
        <w:t xml:space="preserve"> </w:t>
      </w:r>
      <w:bookmarkEnd w:id="17"/>
      <w:r w:rsidR="002424C5" w:rsidRPr="002C1C87">
        <w:rPr>
          <w:rFonts w:ascii="Times New Roman" w:hAnsi="Times New Roman" w:cs="Times New Roman"/>
          <w:b/>
          <w:bCs/>
          <w:color w:val="auto"/>
        </w:rPr>
        <w:t>Interfaces</w:t>
      </w:r>
    </w:p>
    <w:p w14:paraId="21D7C633" w14:textId="77777777" w:rsidR="002C1C87" w:rsidRPr="002C1C87" w:rsidRDefault="002424C5" w:rsidP="002C1C87">
      <w:pPr>
        <w:pStyle w:val="BodyText"/>
        <w:numPr>
          <w:ilvl w:val="0"/>
          <w:numId w:val="23"/>
        </w:numPr>
        <w:spacing w:before="11" w:line="360" w:lineRule="auto"/>
        <w:ind w:right="4050"/>
        <w:jc w:val="both"/>
        <w:rPr>
          <w:b w:val="0"/>
          <w:bCs w:val="0"/>
        </w:rPr>
      </w:pPr>
      <w:r w:rsidRPr="00F572E4">
        <w:rPr>
          <w:b w:val="0"/>
          <w:bCs w:val="0"/>
        </w:rPr>
        <w:t>Laptop/PC</w:t>
      </w:r>
      <w:r w:rsidRPr="00F572E4">
        <w:rPr>
          <w:b w:val="0"/>
          <w:bCs w:val="0"/>
          <w:spacing w:val="-5"/>
        </w:rPr>
        <w:t xml:space="preserve"> </w:t>
      </w:r>
      <w:r w:rsidRPr="00F572E4">
        <w:rPr>
          <w:b w:val="0"/>
          <w:bCs w:val="0"/>
        </w:rPr>
        <w:t>with</w:t>
      </w:r>
      <w:r w:rsidRPr="00F572E4">
        <w:rPr>
          <w:b w:val="0"/>
          <w:bCs w:val="0"/>
          <w:spacing w:val="-7"/>
        </w:rPr>
        <w:t xml:space="preserve"> </w:t>
      </w:r>
      <w:r w:rsidRPr="00F572E4">
        <w:rPr>
          <w:b w:val="0"/>
          <w:bCs w:val="0"/>
        </w:rPr>
        <w:t>at</w:t>
      </w:r>
      <w:r w:rsidRPr="00F572E4">
        <w:rPr>
          <w:b w:val="0"/>
          <w:bCs w:val="0"/>
          <w:spacing w:val="2"/>
        </w:rPr>
        <w:t xml:space="preserve"> </w:t>
      </w:r>
      <w:r w:rsidRPr="00F572E4">
        <w:rPr>
          <w:b w:val="0"/>
          <w:bCs w:val="0"/>
        </w:rPr>
        <w:t>least</w:t>
      </w:r>
      <w:r w:rsidRPr="00F572E4">
        <w:rPr>
          <w:b w:val="0"/>
          <w:bCs w:val="0"/>
          <w:spacing w:val="2"/>
        </w:rPr>
        <w:t xml:space="preserve"> </w:t>
      </w:r>
      <w:r w:rsidRPr="00F572E4">
        <w:rPr>
          <w:b w:val="0"/>
          <w:bCs w:val="0"/>
        </w:rPr>
        <w:t>4GB</w:t>
      </w:r>
      <w:r w:rsidRPr="00F572E4">
        <w:rPr>
          <w:b w:val="0"/>
          <w:bCs w:val="0"/>
          <w:spacing w:val="-5"/>
        </w:rPr>
        <w:t xml:space="preserve"> </w:t>
      </w:r>
      <w:r w:rsidRPr="00F572E4">
        <w:rPr>
          <w:b w:val="0"/>
          <w:bCs w:val="0"/>
        </w:rPr>
        <w:t>RAM</w:t>
      </w:r>
      <w:r w:rsidRPr="00F572E4">
        <w:rPr>
          <w:b w:val="0"/>
          <w:bCs w:val="0"/>
          <w:spacing w:val="-57"/>
        </w:rPr>
        <w:t xml:space="preserve"> </w:t>
      </w:r>
      <w:r w:rsidR="0025747D" w:rsidRPr="00F572E4">
        <w:rPr>
          <w:b w:val="0"/>
          <w:bCs w:val="0"/>
          <w:spacing w:val="-57"/>
        </w:rPr>
        <w:t xml:space="preserve">             </w:t>
      </w:r>
    </w:p>
    <w:p w14:paraId="50BD4A48" w14:textId="54A039D7" w:rsidR="002424C5" w:rsidRPr="00F572E4" w:rsidRDefault="002424C5" w:rsidP="002C1C87">
      <w:pPr>
        <w:pStyle w:val="BodyText"/>
        <w:numPr>
          <w:ilvl w:val="0"/>
          <w:numId w:val="23"/>
        </w:numPr>
        <w:spacing w:before="11" w:line="360" w:lineRule="auto"/>
        <w:ind w:right="4050"/>
        <w:jc w:val="both"/>
        <w:rPr>
          <w:b w:val="0"/>
          <w:bCs w:val="0"/>
        </w:rPr>
      </w:pPr>
      <w:r w:rsidRPr="00F572E4">
        <w:rPr>
          <w:b w:val="0"/>
          <w:bCs w:val="0"/>
        </w:rPr>
        <w:t>Android Smart</w:t>
      </w:r>
      <w:r w:rsidRPr="00F572E4">
        <w:rPr>
          <w:b w:val="0"/>
          <w:bCs w:val="0"/>
          <w:spacing w:val="6"/>
        </w:rPr>
        <w:t xml:space="preserve"> </w:t>
      </w:r>
      <w:r w:rsidRPr="00F572E4">
        <w:rPr>
          <w:b w:val="0"/>
          <w:bCs w:val="0"/>
        </w:rPr>
        <w:t>Phone</w:t>
      </w:r>
    </w:p>
    <w:p w14:paraId="08D782B4" w14:textId="77777777" w:rsidR="002424C5" w:rsidRPr="00F572E4" w:rsidRDefault="002424C5" w:rsidP="00F572E4">
      <w:pPr>
        <w:pStyle w:val="BodyText"/>
        <w:spacing w:before="1" w:line="360" w:lineRule="auto"/>
        <w:jc w:val="both"/>
        <w:rPr>
          <w:b w:val="0"/>
          <w:bCs w:val="0"/>
        </w:rPr>
      </w:pPr>
    </w:p>
    <w:p w14:paraId="6520D1E6" w14:textId="6C8C2D2F" w:rsidR="002424C5" w:rsidRPr="00C02D79" w:rsidRDefault="00085A6F" w:rsidP="00085A6F">
      <w:pPr>
        <w:pStyle w:val="Heading3"/>
        <w:numPr>
          <w:ilvl w:val="1"/>
          <w:numId w:val="13"/>
        </w:numPr>
        <w:tabs>
          <w:tab w:val="left" w:pos="450"/>
        </w:tabs>
        <w:spacing w:line="360" w:lineRule="auto"/>
        <w:ind w:left="450" w:hanging="90"/>
        <w:jc w:val="both"/>
        <w:rPr>
          <w:rFonts w:ascii="Times New Roman" w:hAnsi="Times New Roman" w:cs="Times New Roman"/>
          <w:b/>
          <w:bCs/>
          <w:color w:val="auto"/>
        </w:rPr>
      </w:pPr>
      <w:bookmarkStart w:id="18" w:name="_TOC_250004"/>
      <w:r>
        <w:rPr>
          <w:rFonts w:ascii="Times New Roman" w:hAnsi="Times New Roman" w:cs="Times New Roman"/>
          <w:b/>
          <w:bCs/>
          <w:color w:val="auto"/>
        </w:rPr>
        <w:t xml:space="preserve"> </w:t>
      </w:r>
      <w:r w:rsidR="002424C5" w:rsidRPr="002C1C87">
        <w:rPr>
          <w:rFonts w:ascii="Times New Roman" w:hAnsi="Times New Roman" w:cs="Times New Roman"/>
          <w:b/>
          <w:bCs/>
          <w:color w:val="auto"/>
        </w:rPr>
        <w:t>Software</w:t>
      </w:r>
      <w:r w:rsidR="002424C5" w:rsidRPr="002C1C87">
        <w:rPr>
          <w:rFonts w:ascii="Times New Roman" w:hAnsi="Times New Roman" w:cs="Times New Roman"/>
          <w:b/>
          <w:bCs/>
          <w:color w:val="auto"/>
          <w:spacing w:val="-11"/>
        </w:rPr>
        <w:t xml:space="preserve"> </w:t>
      </w:r>
      <w:bookmarkEnd w:id="18"/>
      <w:r w:rsidR="002424C5" w:rsidRPr="002C1C87">
        <w:rPr>
          <w:rFonts w:ascii="Times New Roman" w:hAnsi="Times New Roman" w:cs="Times New Roman"/>
          <w:b/>
          <w:bCs/>
          <w:color w:val="auto"/>
        </w:rPr>
        <w:t>Interfaces</w:t>
      </w:r>
    </w:p>
    <w:p w14:paraId="372148A9" w14:textId="6258A28A" w:rsidR="002424C5" w:rsidRDefault="00C02D79" w:rsidP="002C1C87">
      <w:pPr>
        <w:pStyle w:val="BodyText"/>
        <w:numPr>
          <w:ilvl w:val="0"/>
          <w:numId w:val="24"/>
        </w:numPr>
        <w:spacing w:line="360" w:lineRule="auto"/>
        <w:ind w:right="3060"/>
        <w:jc w:val="both"/>
        <w:rPr>
          <w:b w:val="0"/>
          <w:bCs w:val="0"/>
        </w:rPr>
      </w:pPr>
      <w:r w:rsidRPr="00F572E4">
        <w:rPr>
          <w:b w:val="0"/>
          <w:bCs w:val="0"/>
        </w:rPr>
        <w:t>MongoDB (Dat</w:t>
      </w:r>
      <w:r>
        <w:rPr>
          <w:b w:val="0"/>
          <w:bCs w:val="0"/>
        </w:rPr>
        <w:t>abase</w:t>
      </w:r>
      <w:r w:rsidR="002424C5" w:rsidRPr="00F572E4">
        <w:rPr>
          <w:b w:val="0"/>
          <w:bCs w:val="0"/>
        </w:rPr>
        <w:t>)</w:t>
      </w:r>
    </w:p>
    <w:p w14:paraId="12ED48A6" w14:textId="0BACFAC4" w:rsidR="002424C5" w:rsidRPr="00F572E4" w:rsidRDefault="002424C5" w:rsidP="002C1C87">
      <w:pPr>
        <w:pStyle w:val="BodyText"/>
        <w:numPr>
          <w:ilvl w:val="0"/>
          <w:numId w:val="24"/>
        </w:numPr>
        <w:spacing w:line="360" w:lineRule="auto"/>
        <w:ind w:right="3060"/>
        <w:jc w:val="both"/>
        <w:rPr>
          <w:b w:val="0"/>
          <w:bCs w:val="0"/>
        </w:rPr>
      </w:pPr>
      <w:r w:rsidRPr="00F572E4">
        <w:rPr>
          <w:b w:val="0"/>
          <w:bCs w:val="0"/>
          <w:spacing w:val="1"/>
        </w:rPr>
        <w:t>Nodejs and</w:t>
      </w:r>
      <w:r w:rsidR="002C1C87">
        <w:rPr>
          <w:b w:val="0"/>
          <w:bCs w:val="0"/>
          <w:spacing w:val="1"/>
        </w:rPr>
        <w:t xml:space="preserve"> </w:t>
      </w:r>
      <w:r w:rsidRPr="00F572E4">
        <w:rPr>
          <w:b w:val="0"/>
          <w:bCs w:val="0"/>
          <w:spacing w:val="1"/>
        </w:rPr>
        <w:t>ExpressJS(Backend)</w:t>
      </w:r>
    </w:p>
    <w:p w14:paraId="3408C632" w14:textId="4E4B46D4" w:rsidR="002424C5" w:rsidRPr="00F572E4" w:rsidRDefault="00C02D79" w:rsidP="002C1C87">
      <w:pPr>
        <w:pStyle w:val="BodyText"/>
        <w:numPr>
          <w:ilvl w:val="0"/>
          <w:numId w:val="24"/>
        </w:numPr>
        <w:spacing w:line="360" w:lineRule="auto"/>
        <w:ind w:right="3060"/>
        <w:jc w:val="both"/>
        <w:rPr>
          <w:b w:val="0"/>
          <w:bCs w:val="0"/>
        </w:rPr>
      </w:pPr>
      <w:r w:rsidRPr="00F572E4">
        <w:rPr>
          <w:b w:val="0"/>
          <w:bCs w:val="0"/>
        </w:rPr>
        <w:t>ReactJS (</w:t>
      </w:r>
      <w:r w:rsidR="002424C5" w:rsidRPr="00F572E4">
        <w:rPr>
          <w:b w:val="0"/>
          <w:bCs w:val="0"/>
        </w:rPr>
        <w:t>Frontend)</w:t>
      </w:r>
    </w:p>
    <w:p w14:paraId="4FA8475A" w14:textId="77777777" w:rsidR="002424C5" w:rsidRPr="00F572E4" w:rsidRDefault="002424C5" w:rsidP="00F572E4">
      <w:pPr>
        <w:pStyle w:val="BodyText"/>
        <w:spacing w:before="5" w:line="360" w:lineRule="auto"/>
        <w:jc w:val="both"/>
        <w:rPr>
          <w:b w:val="0"/>
          <w:bCs w:val="0"/>
        </w:rPr>
      </w:pPr>
    </w:p>
    <w:p w14:paraId="5611DB37" w14:textId="575D8DF0" w:rsidR="00C02D79" w:rsidRPr="00C02D79" w:rsidRDefault="00085A6F" w:rsidP="00085A6F">
      <w:pPr>
        <w:pStyle w:val="Heading3"/>
        <w:numPr>
          <w:ilvl w:val="1"/>
          <w:numId w:val="13"/>
        </w:numPr>
        <w:tabs>
          <w:tab w:val="left" w:pos="450"/>
        </w:tabs>
        <w:spacing w:before="1" w:line="360" w:lineRule="auto"/>
        <w:ind w:left="450" w:hanging="90"/>
        <w:jc w:val="both"/>
        <w:rPr>
          <w:rFonts w:ascii="Times New Roman" w:hAnsi="Times New Roman" w:cs="Times New Roman"/>
          <w:b/>
          <w:bCs/>
          <w:color w:val="auto"/>
        </w:rPr>
      </w:pPr>
      <w:bookmarkStart w:id="19" w:name="_TOC_250003"/>
      <w:r>
        <w:rPr>
          <w:rFonts w:ascii="Times New Roman" w:hAnsi="Times New Roman" w:cs="Times New Roman"/>
          <w:b/>
          <w:bCs/>
          <w:color w:val="auto"/>
          <w:spacing w:val="-2"/>
        </w:rPr>
        <w:t xml:space="preserve"> </w:t>
      </w:r>
      <w:r w:rsidR="002424C5" w:rsidRPr="00C02D79">
        <w:rPr>
          <w:rFonts w:ascii="Times New Roman" w:hAnsi="Times New Roman" w:cs="Times New Roman"/>
          <w:b/>
          <w:bCs/>
          <w:color w:val="auto"/>
          <w:spacing w:val="-2"/>
        </w:rPr>
        <w:t>Communications</w:t>
      </w:r>
      <w:r w:rsidR="002424C5" w:rsidRPr="00C02D79">
        <w:rPr>
          <w:rFonts w:ascii="Times New Roman" w:hAnsi="Times New Roman" w:cs="Times New Roman"/>
          <w:b/>
          <w:bCs/>
          <w:color w:val="auto"/>
          <w:spacing w:val="-11"/>
        </w:rPr>
        <w:t xml:space="preserve"> </w:t>
      </w:r>
      <w:bookmarkEnd w:id="19"/>
      <w:r w:rsidR="002424C5" w:rsidRPr="00C02D79">
        <w:rPr>
          <w:rFonts w:ascii="Times New Roman" w:hAnsi="Times New Roman" w:cs="Times New Roman"/>
          <w:b/>
          <w:bCs/>
          <w:color w:val="auto"/>
          <w:spacing w:val="-2"/>
        </w:rPr>
        <w:t>Interfaces</w:t>
      </w:r>
    </w:p>
    <w:p w14:paraId="11F063A3" w14:textId="23E3E3B8" w:rsidR="002424C5" w:rsidRDefault="00C02D79" w:rsidP="00F572E4">
      <w:pPr>
        <w:pStyle w:val="Heading3"/>
        <w:numPr>
          <w:ilvl w:val="0"/>
          <w:numId w:val="27"/>
        </w:numPr>
        <w:tabs>
          <w:tab w:val="left" w:pos="611"/>
        </w:tabs>
        <w:spacing w:before="2" w:line="360" w:lineRule="auto"/>
        <w:ind w:firstLine="540"/>
        <w:jc w:val="both"/>
        <w:rPr>
          <w:rFonts w:ascii="Times New Roman" w:eastAsia="Times New Roman" w:hAnsi="Times New Roman" w:cs="Times New Roman"/>
          <w:color w:val="auto"/>
        </w:rPr>
      </w:pPr>
      <w:r w:rsidRPr="00C02D79">
        <w:rPr>
          <w:rFonts w:ascii="Times New Roman" w:eastAsia="Times New Roman" w:hAnsi="Times New Roman" w:cs="Times New Roman"/>
          <w:color w:val="auto"/>
        </w:rPr>
        <w:t>Email (</w:t>
      </w:r>
      <w:r w:rsidR="002424C5" w:rsidRPr="00C02D79">
        <w:rPr>
          <w:rFonts w:ascii="Times New Roman" w:eastAsia="Times New Roman" w:hAnsi="Times New Roman" w:cs="Times New Roman"/>
          <w:color w:val="auto"/>
        </w:rPr>
        <w:t xml:space="preserve">for verification and </w:t>
      </w:r>
      <w:r w:rsidRPr="00C02D79">
        <w:rPr>
          <w:rFonts w:ascii="Times New Roman" w:eastAsia="Times New Roman" w:hAnsi="Times New Roman" w:cs="Times New Roman"/>
          <w:color w:val="auto"/>
        </w:rPr>
        <w:t>contacting</w:t>
      </w:r>
      <w:r>
        <w:rPr>
          <w:rFonts w:ascii="Times New Roman" w:eastAsia="Times New Roman" w:hAnsi="Times New Roman" w:cs="Times New Roman"/>
          <w:color w:val="auto"/>
        </w:rPr>
        <w:t>)</w:t>
      </w:r>
    </w:p>
    <w:p w14:paraId="78A3C1D0" w14:textId="3D4F3CB4" w:rsidR="00C02D79" w:rsidRDefault="00C02D79" w:rsidP="00C02D79"/>
    <w:p w14:paraId="23D88DD9" w14:textId="45C68A1C" w:rsidR="00C02D79" w:rsidRDefault="00C02D79" w:rsidP="00C02D79"/>
    <w:p w14:paraId="6CAD2A90" w14:textId="4A46C0B6" w:rsidR="00C02D79" w:rsidRDefault="00C02D79" w:rsidP="00C02D79"/>
    <w:p w14:paraId="00BD7089" w14:textId="7E92E95E" w:rsidR="00C02D79" w:rsidRDefault="00C02D79" w:rsidP="00C02D79"/>
    <w:p w14:paraId="650FC4CA" w14:textId="77777777" w:rsidR="00C02D79" w:rsidRPr="00C02D79" w:rsidRDefault="00C02D79" w:rsidP="00C02D79"/>
    <w:p w14:paraId="4E2B2135" w14:textId="0B11ECB4" w:rsidR="002424C5" w:rsidRPr="00C02D79" w:rsidRDefault="00C02D79" w:rsidP="00F572E4">
      <w:pPr>
        <w:pStyle w:val="Heading2"/>
        <w:numPr>
          <w:ilvl w:val="0"/>
          <w:numId w:val="13"/>
        </w:numPr>
        <w:spacing w:line="360" w:lineRule="auto"/>
        <w:jc w:val="both"/>
        <w:rPr>
          <w:rFonts w:ascii="Times New Roman" w:hAnsi="Times New Roman" w:cs="Times New Roman"/>
          <w:b/>
          <w:bCs/>
          <w:color w:val="auto"/>
          <w:sz w:val="28"/>
          <w:szCs w:val="28"/>
        </w:rPr>
      </w:pPr>
      <w:r w:rsidRPr="00C02D79">
        <w:rPr>
          <w:rFonts w:ascii="Times New Roman" w:hAnsi="Times New Roman" w:cs="Times New Roman"/>
          <w:b/>
          <w:bCs/>
          <w:color w:val="auto"/>
          <w:spacing w:val="-1"/>
          <w:sz w:val="28"/>
          <w:szCs w:val="28"/>
        </w:rPr>
        <w:t>OTHER</w:t>
      </w:r>
      <w:r w:rsidRPr="00C02D79">
        <w:rPr>
          <w:rFonts w:ascii="Times New Roman" w:hAnsi="Times New Roman" w:cs="Times New Roman"/>
          <w:b/>
          <w:bCs/>
          <w:color w:val="auto"/>
          <w:spacing w:val="-19"/>
          <w:sz w:val="28"/>
          <w:szCs w:val="28"/>
        </w:rPr>
        <w:t xml:space="preserve"> </w:t>
      </w:r>
      <w:r w:rsidRPr="00C02D79">
        <w:rPr>
          <w:rFonts w:ascii="Times New Roman" w:hAnsi="Times New Roman" w:cs="Times New Roman"/>
          <w:b/>
          <w:bCs/>
          <w:color w:val="auto"/>
          <w:spacing w:val="-1"/>
          <w:sz w:val="28"/>
          <w:szCs w:val="28"/>
        </w:rPr>
        <w:t>NONFUNCTIONAL</w:t>
      </w:r>
      <w:r w:rsidRPr="00C02D79">
        <w:rPr>
          <w:rFonts w:ascii="Times New Roman" w:hAnsi="Times New Roman" w:cs="Times New Roman"/>
          <w:b/>
          <w:bCs/>
          <w:color w:val="auto"/>
          <w:spacing w:val="-13"/>
          <w:sz w:val="28"/>
          <w:szCs w:val="28"/>
        </w:rPr>
        <w:t xml:space="preserve"> </w:t>
      </w:r>
      <w:r w:rsidRPr="00C02D79">
        <w:rPr>
          <w:rFonts w:ascii="Times New Roman" w:hAnsi="Times New Roman" w:cs="Times New Roman"/>
          <w:b/>
          <w:bCs/>
          <w:color w:val="auto"/>
          <w:spacing w:val="-1"/>
          <w:sz w:val="28"/>
          <w:szCs w:val="28"/>
        </w:rPr>
        <w:t>REQUIREMENTS</w:t>
      </w:r>
    </w:p>
    <w:p w14:paraId="67A5C28C" w14:textId="77777777" w:rsidR="002424C5" w:rsidRPr="00C02D79" w:rsidRDefault="002424C5" w:rsidP="00C02D79">
      <w:pPr>
        <w:pStyle w:val="ListParagraph"/>
        <w:widowControl/>
        <w:numPr>
          <w:ilvl w:val="0"/>
          <w:numId w:val="27"/>
        </w:numPr>
        <w:spacing w:line="360" w:lineRule="auto"/>
        <w:jc w:val="both"/>
        <w:rPr>
          <w:sz w:val="24"/>
          <w:szCs w:val="24"/>
        </w:rPr>
      </w:pPr>
      <w:r w:rsidRPr="00C02D79">
        <w:rPr>
          <w:rFonts w:eastAsia="SimSun"/>
          <w:b/>
          <w:bCs/>
          <w:sz w:val="24"/>
          <w:szCs w:val="24"/>
          <w:lang w:eastAsia="zh-CN" w:bidi="ar"/>
        </w:rPr>
        <w:t>Performance:</w:t>
      </w:r>
      <w:r w:rsidRPr="00C02D79">
        <w:rPr>
          <w:rFonts w:eastAsia="SimSun"/>
          <w:sz w:val="24"/>
          <w:szCs w:val="24"/>
          <w:lang w:eastAsia="zh-CN" w:bidi="ar"/>
        </w:rPr>
        <w:t xml:space="preserve"> The delay of communication between the professor and student should be </w:t>
      </w:r>
    </w:p>
    <w:p w14:paraId="5D255BF6" w14:textId="77777777" w:rsidR="002424C5" w:rsidRPr="00F572E4" w:rsidRDefault="002424C5" w:rsidP="00F572E4">
      <w:pPr>
        <w:widowControl/>
        <w:spacing w:line="360" w:lineRule="auto"/>
        <w:ind w:firstLine="720"/>
        <w:jc w:val="both"/>
        <w:rPr>
          <w:sz w:val="24"/>
          <w:szCs w:val="24"/>
        </w:rPr>
      </w:pPr>
      <w:r w:rsidRPr="00F572E4">
        <w:rPr>
          <w:rFonts w:eastAsia="SimSun"/>
          <w:sz w:val="24"/>
          <w:szCs w:val="24"/>
          <w:lang w:eastAsia="zh-CN" w:bidi="ar"/>
        </w:rPr>
        <w:t xml:space="preserve">minimum. </w:t>
      </w:r>
      <w:r w:rsidRPr="00F572E4">
        <w:rPr>
          <w:rFonts w:eastAsia="SymbolMT"/>
          <w:sz w:val="24"/>
          <w:szCs w:val="24"/>
          <w:lang w:eastAsia="zh-CN" w:bidi="ar"/>
        </w:rPr>
        <w:t xml:space="preserve"> </w:t>
      </w:r>
    </w:p>
    <w:p w14:paraId="7D45C3CE" w14:textId="77777777" w:rsidR="002424C5" w:rsidRPr="00C02D79" w:rsidRDefault="002424C5" w:rsidP="00C02D79">
      <w:pPr>
        <w:pStyle w:val="ListParagraph"/>
        <w:widowControl/>
        <w:numPr>
          <w:ilvl w:val="0"/>
          <w:numId w:val="27"/>
        </w:numPr>
        <w:spacing w:line="360" w:lineRule="auto"/>
        <w:jc w:val="both"/>
        <w:rPr>
          <w:sz w:val="24"/>
          <w:szCs w:val="24"/>
        </w:rPr>
      </w:pPr>
      <w:r w:rsidRPr="00C02D79">
        <w:rPr>
          <w:rFonts w:eastAsia="SimSun"/>
          <w:b/>
          <w:bCs/>
          <w:sz w:val="24"/>
          <w:szCs w:val="24"/>
          <w:lang w:eastAsia="zh-CN" w:bidi="ar"/>
        </w:rPr>
        <w:t>Security:</w:t>
      </w:r>
      <w:r w:rsidRPr="00C02D79">
        <w:rPr>
          <w:rFonts w:eastAsia="SimSun"/>
          <w:sz w:val="24"/>
          <w:szCs w:val="24"/>
          <w:lang w:eastAsia="zh-CN" w:bidi="ar"/>
        </w:rPr>
        <w:t xml:space="preserve"> The software should be able to differentiate between Students, Professor and </w:t>
      </w:r>
    </w:p>
    <w:p w14:paraId="7875B510" w14:textId="3A5E98C7" w:rsidR="002424C5" w:rsidRPr="00F572E4" w:rsidRDefault="00C02D79" w:rsidP="00F572E4">
      <w:pPr>
        <w:widowControl/>
        <w:spacing w:line="360" w:lineRule="auto"/>
        <w:ind w:firstLineChars="150" w:firstLine="360"/>
        <w:jc w:val="both"/>
        <w:rPr>
          <w:sz w:val="24"/>
          <w:szCs w:val="24"/>
        </w:rPr>
      </w:pPr>
      <w:r>
        <w:rPr>
          <w:rFonts w:eastAsia="SimSun"/>
          <w:sz w:val="24"/>
          <w:szCs w:val="24"/>
          <w:lang w:eastAsia="zh-CN" w:bidi="ar"/>
        </w:rPr>
        <w:t xml:space="preserve">      </w:t>
      </w:r>
      <w:r w:rsidR="002424C5" w:rsidRPr="00F572E4">
        <w:rPr>
          <w:rFonts w:eastAsia="SimSun"/>
          <w:sz w:val="24"/>
          <w:szCs w:val="24"/>
          <w:lang w:eastAsia="zh-CN" w:bidi="ar"/>
        </w:rPr>
        <w:t xml:space="preserve">Admin/Moderator. </w:t>
      </w:r>
    </w:p>
    <w:p w14:paraId="56B01122" w14:textId="77777777" w:rsidR="002424C5" w:rsidRPr="00C02D79" w:rsidRDefault="002424C5" w:rsidP="00C02D79">
      <w:pPr>
        <w:pStyle w:val="ListParagraph"/>
        <w:widowControl/>
        <w:numPr>
          <w:ilvl w:val="0"/>
          <w:numId w:val="27"/>
        </w:numPr>
        <w:spacing w:line="360" w:lineRule="auto"/>
        <w:jc w:val="both"/>
        <w:rPr>
          <w:sz w:val="24"/>
          <w:szCs w:val="24"/>
        </w:rPr>
      </w:pPr>
      <w:r w:rsidRPr="00C02D79">
        <w:rPr>
          <w:rFonts w:eastAsia="SimSun"/>
          <w:b/>
          <w:bCs/>
          <w:sz w:val="24"/>
          <w:szCs w:val="24"/>
          <w:lang w:eastAsia="zh-CN" w:bidi="ar"/>
        </w:rPr>
        <w:t>Maintainability:</w:t>
      </w:r>
      <w:r w:rsidRPr="00C02D79">
        <w:rPr>
          <w:rFonts w:eastAsia="SimSun"/>
          <w:sz w:val="24"/>
          <w:szCs w:val="24"/>
          <w:lang w:eastAsia="zh-CN" w:bidi="ar"/>
        </w:rPr>
        <w:t xml:space="preserve"> The system will maintain logs in order to help troubleshooting by the Admin/Moderator </w:t>
      </w:r>
    </w:p>
    <w:p w14:paraId="3B8E3BF7" w14:textId="5E029F7F" w:rsidR="002424C5" w:rsidRPr="00C02D79" w:rsidRDefault="002424C5" w:rsidP="00C02D79">
      <w:pPr>
        <w:pStyle w:val="ListParagraph"/>
        <w:widowControl/>
        <w:numPr>
          <w:ilvl w:val="0"/>
          <w:numId w:val="27"/>
        </w:numPr>
        <w:tabs>
          <w:tab w:val="left" w:pos="420"/>
        </w:tabs>
        <w:spacing w:line="360" w:lineRule="auto"/>
        <w:jc w:val="both"/>
        <w:rPr>
          <w:sz w:val="24"/>
          <w:szCs w:val="24"/>
        </w:rPr>
      </w:pPr>
      <w:r w:rsidRPr="00C02D79">
        <w:rPr>
          <w:rFonts w:eastAsia="SimSun"/>
          <w:b/>
          <w:bCs/>
          <w:sz w:val="24"/>
          <w:szCs w:val="24"/>
          <w:lang w:eastAsia="zh-CN" w:bidi="ar"/>
        </w:rPr>
        <w:t>Availability:</w:t>
      </w:r>
      <w:r w:rsidRPr="00C02D79">
        <w:rPr>
          <w:rFonts w:eastAsia="SimSun"/>
          <w:sz w:val="24"/>
          <w:szCs w:val="24"/>
          <w:lang w:eastAsia="zh-CN" w:bidi="ar"/>
        </w:rPr>
        <w:t xml:space="preserve"> Should be available round the clock (24/7)</w:t>
      </w:r>
    </w:p>
    <w:p w14:paraId="25ADB83C" w14:textId="14819B42" w:rsidR="0025747D" w:rsidRPr="00F572E4" w:rsidRDefault="0025747D" w:rsidP="009815DF">
      <w:pPr>
        <w:widowControl/>
        <w:spacing w:line="360" w:lineRule="auto"/>
        <w:rPr>
          <w:rFonts w:eastAsia="SimSun"/>
          <w:sz w:val="24"/>
          <w:szCs w:val="24"/>
          <w:lang w:eastAsia="zh-CN" w:bidi="ar"/>
        </w:rPr>
      </w:pPr>
    </w:p>
    <w:p w14:paraId="4B2DF510" w14:textId="3D1F4898" w:rsidR="0025747D" w:rsidRPr="00F572E4" w:rsidRDefault="0025747D" w:rsidP="009815DF">
      <w:pPr>
        <w:widowControl/>
        <w:spacing w:line="360" w:lineRule="auto"/>
        <w:rPr>
          <w:rFonts w:eastAsia="SimSun"/>
          <w:sz w:val="24"/>
          <w:szCs w:val="24"/>
          <w:lang w:eastAsia="zh-CN" w:bidi="ar"/>
        </w:rPr>
      </w:pPr>
    </w:p>
    <w:p w14:paraId="7430CAA1" w14:textId="0EDA7369" w:rsidR="0025747D" w:rsidRPr="00F572E4" w:rsidRDefault="0025747D" w:rsidP="009815DF">
      <w:pPr>
        <w:widowControl/>
        <w:spacing w:line="360" w:lineRule="auto"/>
        <w:rPr>
          <w:rFonts w:eastAsia="SimSun"/>
          <w:sz w:val="24"/>
          <w:szCs w:val="24"/>
          <w:lang w:eastAsia="zh-CN" w:bidi="ar"/>
        </w:rPr>
      </w:pPr>
    </w:p>
    <w:p w14:paraId="6D8A2C6D" w14:textId="68D75505" w:rsidR="0025747D" w:rsidRPr="009815DF" w:rsidRDefault="0025747D" w:rsidP="009815DF">
      <w:pPr>
        <w:widowControl/>
        <w:spacing w:line="360" w:lineRule="auto"/>
        <w:rPr>
          <w:rFonts w:eastAsia="SimSun"/>
          <w:color w:val="000000"/>
          <w:sz w:val="24"/>
          <w:szCs w:val="24"/>
          <w:lang w:eastAsia="zh-CN" w:bidi="ar"/>
        </w:rPr>
      </w:pPr>
    </w:p>
    <w:p w14:paraId="27E591BC" w14:textId="2D14A8DF" w:rsidR="0025747D" w:rsidRPr="009815DF" w:rsidRDefault="0025747D" w:rsidP="009815DF">
      <w:pPr>
        <w:widowControl/>
        <w:spacing w:line="360" w:lineRule="auto"/>
        <w:rPr>
          <w:rFonts w:eastAsia="SimSun"/>
          <w:color w:val="000000"/>
          <w:sz w:val="24"/>
          <w:szCs w:val="24"/>
          <w:lang w:eastAsia="zh-CN" w:bidi="ar"/>
        </w:rPr>
      </w:pPr>
    </w:p>
    <w:p w14:paraId="0C9F491C" w14:textId="55C45F55" w:rsidR="0025747D" w:rsidRPr="009815DF" w:rsidRDefault="0025747D" w:rsidP="009815DF">
      <w:pPr>
        <w:widowControl/>
        <w:spacing w:line="360" w:lineRule="auto"/>
        <w:rPr>
          <w:rFonts w:eastAsia="SimSun"/>
          <w:color w:val="000000"/>
          <w:sz w:val="24"/>
          <w:szCs w:val="24"/>
          <w:lang w:eastAsia="zh-CN" w:bidi="ar"/>
        </w:rPr>
      </w:pPr>
    </w:p>
    <w:p w14:paraId="698A2781" w14:textId="741A61B7" w:rsidR="0025747D" w:rsidRPr="009815DF" w:rsidRDefault="0025747D" w:rsidP="009815DF">
      <w:pPr>
        <w:widowControl/>
        <w:spacing w:line="360" w:lineRule="auto"/>
        <w:rPr>
          <w:rFonts w:eastAsia="SimSun"/>
          <w:color w:val="000000"/>
          <w:sz w:val="24"/>
          <w:szCs w:val="24"/>
          <w:lang w:eastAsia="zh-CN" w:bidi="ar"/>
        </w:rPr>
      </w:pPr>
    </w:p>
    <w:p w14:paraId="3323B23A" w14:textId="7B792193" w:rsidR="0025747D" w:rsidRPr="009815DF" w:rsidRDefault="0025747D" w:rsidP="009815DF">
      <w:pPr>
        <w:widowControl/>
        <w:spacing w:line="360" w:lineRule="auto"/>
        <w:rPr>
          <w:rFonts w:eastAsia="SimSun"/>
          <w:color w:val="000000"/>
          <w:sz w:val="24"/>
          <w:szCs w:val="24"/>
          <w:lang w:eastAsia="zh-CN" w:bidi="ar"/>
        </w:rPr>
      </w:pPr>
    </w:p>
    <w:p w14:paraId="710A01AE" w14:textId="27EF6507" w:rsidR="0025747D" w:rsidRPr="009815DF" w:rsidRDefault="0025747D" w:rsidP="009815DF">
      <w:pPr>
        <w:widowControl/>
        <w:spacing w:line="360" w:lineRule="auto"/>
        <w:rPr>
          <w:rFonts w:eastAsia="SimSun"/>
          <w:color w:val="000000"/>
          <w:sz w:val="24"/>
          <w:szCs w:val="24"/>
          <w:lang w:eastAsia="zh-CN" w:bidi="ar"/>
        </w:rPr>
      </w:pPr>
    </w:p>
    <w:p w14:paraId="260377EA" w14:textId="6E1C1296" w:rsidR="0025747D" w:rsidRPr="009815DF" w:rsidRDefault="0025747D" w:rsidP="009815DF">
      <w:pPr>
        <w:widowControl/>
        <w:spacing w:line="360" w:lineRule="auto"/>
        <w:rPr>
          <w:rFonts w:eastAsia="SimSun"/>
          <w:color w:val="000000"/>
          <w:sz w:val="24"/>
          <w:szCs w:val="24"/>
          <w:lang w:eastAsia="zh-CN" w:bidi="ar"/>
        </w:rPr>
      </w:pPr>
    </w:p>
    <w:p w14:paraId="460208BE" w14:textId="57162B6D" w:rsidR="0025747D" w:rsidRPr="009815DF" w:rsidRDefault="0025747D" w:rsidP="009815DF">
      <w:pPr>
        <w:widowControl/>
        <w:spacing w:line="360" w:lineRule="auto"/>
        <w:rPr>
          <w:rFonts w:eastAsia="SimSun"/>
          <w:color w:val="000000"/>
          <w:sz w:val="24"/>
          <w:szCs w:val="24"/>
          <w:lang w:eastAsia="zh-CN" w:bidi="ar"/>
        </w:rPr>
      </w:pPr>
    </w:p>
    <w:p w14:paraId="088CDC9A" w14:textId="1EF7B7EB" w:rsidR="0025747D" w:rsidRPr="009815DF" w:rsidRDefault="0025747D" w:rsidP="009815DF">
      <w:pPr>
        <w:widowControl/>
        <w:spacing w:line="360" w:lineRule="auto"/>
        <w:rPr>
          <w:rFonts w:eastAsia="SimSun"/>
          <w:color w:val="000000"/>
          <w:sz w:val="24"/>
          <w:szCs w:val="24"/>
          <w:lang w:eastAsia="zh-CN" w:bidi="ar"/>
        </w:rPr>
      </w:pPr>
    </w:p>
    <w:p w14:paraId="20578026" w14:textId="57DBFA1C" w:rsidR="0025747D" w:rsidRPr="009815DF" w:rsidRDefault="0025747D" w:rsidP="009815DF">
      <w:pPr>
        <w:widowControl/>
        <w:spacing w:line="360" w:lineRule="auto"/>
        <w:rPr>
          <w:rFonts w:eastAsia="SimSun"/>
          <w:color w:val="000000"/>
          <w:sz w:val="24"/>
          <w:szCs w:val="24"/>
          <w:lang w:eastAsia="zh-CN" w:bidi="ar"/>
        </w:rPr>
      </w:pPr>
    </w:p>
    <w:p w14:paraId="2D16E8E1" w14:textId="62F0B802" w:rsidR="0025747D" w:rsidRPr="009815DF" w:rsidRDefault="0025747D" w:rsidP="009815DF">
      <w:pPr>
        <w:widowControl/>
        <w:spacing w:line="360" w:lineRule="auto"/>
        <w:rPr>
          <w:rFonts w:eastAsia="SimSun"/>
          <w:color w:val="000000"/>
          <w:sz w:val="24"/>
          <w:szCs w:val="24"/>
          <w:lang w:eastAsia="zh-CN" w:bidi="ar"/>
        </w:rPr>
      </w:pPr>
    </w:p>
    <w:p w14:paraId="47D00E60" w14:textId="13C45710" w:rsidR="0025747D" w:rsidRPr="009815DF" w:rsidRDefault="0025747D" w:rsidP="009815DF">
      <w:pPr>
        <w:widowControl/>
        <w:spacing w:line="360" w:lineRule="auto"/>
        <w:rPr>
          <w:rFonts w:eastAsia="SimSun"/>
          <w:color w:val="000000"/>
          <w:sz w:val="24"/>
          <w:szCs w:val="24"/>
          <w:lang w:eastAsia="zh-CN" w:bidi="ar"/>
        </w:rPr>
      </w:pPr>
    </w:p>
    <w:p w14:paraId="6E4CC0A6" w14:textId="11879738" w:rsidR="0025747D" w:rsidRPr="009815DF" w:rsidRDefault="0025747D" w:rsidP="009815DF">
      <w:pPr>
        <w:widowControl/>
        <w:spacing w:line="360" w:lineRule="auto"/>
        <w:rPr>
          <w:rFonts w:eastAsia="SimSun"/>
          <w:color w:val="000000"/>
          <w:sz w:val="24"/>
          <w:szCs w:val="24"/>
          <w:lang w:eastAsia="zh-CN" w:bidi="ar"/>
        </w:rPr>
      </w:pPr>
    </w:p>
    <w:p w14:paraId="19C0FD03" w14:textId="1BB72260" w:rsidR="0025747D" w:rsidRPr="009815DF" w:rsidRDefault="0025747D" w:rsidP="009815DF">
      <w:pPr>
        <w:widowControl/>
        <w:spacing w:line="360" w:lineRule="auto"/>
        <w:rPr>
          <w:rFonts w:eastAsia="SimSun"/>
          <w:color w:val="000000"/>
          <w:sz w:val="24"/>
          <w:szCs w:val="24"/>
          <w:lang w:eastAsia="zh-CN" w:bidi="ar"/>
        </w:rPr>
      </w:pPr>
    </w:p>
    <w:p w14:paraId="5BAE7EE3" w14:textId="5046A547" w:rsidR="0025747D" w:rsidRPr="009815DF" w:rsidRDefault="0025747D" w:rsidP="009815DF">
      <w:pPr>
        <w:widowControl/>
        <w:spacing w:line="360" w:lineRule="auto"/>
        <w:rPr>
          <w:rFonts w:eastAsia="SimSun"/>
          <w:color w:val="000000"/>
          <w:sz w:val="24"/>
          <w:szCs w:val="24"/>
          <w:lang w:eastAsia="zh-CN" w:bidi="ar"/>
        </w:rPr>
      </w:pPr>
    </w:p>
    <w:p w14:paraId="413F7454" w14:textId="3A5E84B2" w:rsidR="0025747D" w:rsidRPr="009815DF" w:rsidRDefault="0025747D" w:rsidP="009815DF">
      <w:pPr>
        <w:widowControl/>
        <w:spacing w:line="360" w:lineRule="auto"/>
        <w:rPr>
          <w:rFonts w:eastAsia="SimSun"/>
          <w:color w:val="000000"/>
          <w:sz w:val="24"/>
          <w:szCs w:val="24"/>
          <w:lang w:eastAsia="zh-CN" w:bidi="ar"/>
        </w:rPr>
      </w:pPr>
    </w:p>
    <w:p w14:paraId="571573C2" w14:textId="6D06C42C" w:rsidR="0025747D" w:rsidRPr="009815DF" w:rsidRDefault="0025747D" w:rsidP="009815DF">
      <w:pPr>
        <w:widowControl/>
        <w:spacing w:line="360" w:lineRule="auto"/>
        <w:rPr>
          <w:rFonts w:eastAsia="SimSun"/>
          <w:color w:val="000000"/>
          <w:sz w:val="24"/>
          <w:szCs w:val="24"/>
          <w:lang w:eastAsia="zh-CN" w:bidi="ar"/>
        </w:rPr>
      </w:pPr>
    </w:p>
    <w:p w14:paraId="37A0BF00" w14:textId="2CCC35F2" w:rsidR="0025747D" w:rsidRPr="009815DF" w:rsidRDefault="0025747D" w:rsidP="009815DF">
      <w:pPr>
        <w:widowControl/>
        <w:spacing w:line="360" w:lineRule="auto"/>
        <w:rPr>
          <w:rFonts w:eastAsia="SimSun"/>
          <w:color w:val="000000"/>
          <w:sz w:val="24"/>
          <w:szCs w:val="24"/>
          <w:lang w:eastAsia="zh-CN" w:bidi="ar"/>
        </w:rPr>
      </w:pPr>
    </w:p>
    <w:p w14:paraId="313E61AD" w14:textId="4135FEBE" w:rsidR="0025747D" w:rsidRPr="009815DF" w:rsidRDefault="0025747D" w:rsidP="009815DF">
      <w:pPr>
        <w:widowControl/>
        <w:spacing w:line="360" w:lineRule="auto"/>
        <w:rPr>
          <w:rFonts w:eastAsia="SimSun"/>
          <w:color w:val="000000"/>
          <w:sz w:val="24"/>
          <w:szCs w:val="24"/>
          <w:lang w:eastAsia="zh-CN" w:bidi="ar"/>
        </w:rPr>
      </w:pPr>
    </w:p>
    <w:p w14:paraId="4F7A9125" w14:textId="2C1F1547" w:rsidR="0025747D" w:rsidRPr="009815DF" w:rsidRDefault="0025747D" w:rsidP="009815DF">
      <w:pPr>
        <w:widowControl/>
        <w:spacing w:line="360" w:lineRule="auto"/>
        <w:rPr>
          <w:rFonts w:eastAsia="SimSun"/>
          <w:color w:val="000000"/>
          <w:sz w:val="24"/>
          <w:szCs w:val="24"/>
          <w:lang w:eastAsia="zh-CN" w:bidi="ar"/>
        </w:rPr>
      </w:pPr>
    </w:p>
    <w:p w14:paraId="3E28CECA" w14:textId="77777777" w:rsidR="00C02D79" w:rsidRPr="00C02D79" w:rsidRDefault="00C02D79" w:rsidP="00C02D79">
      <w:pPr>
        <w:widowControl/>
        <w:spacing w:line="360" w:lineRule="auto"/>
        <w:rPr>
          <w:rFonts w:eastAsia="SimSun"/>
          <w:b/>
          <w:bCs/>
          <w:color w:val="000000"/>
          <w:sz w:val="28"/>
          <w:szCs w:val="28"/>
          <w:lang w:eastAsia="zh-CN" w:bidi="ar"/>
        </w:rPr>
      </w:pPr>
    </w:p>
    <w:p w14:paraId="4D551AD9" w14:textId="45DF643A" w:rsidR="0025747D" w:rsidRPr="00C02D79" w:rsidRDefault="0025747D" w:rsidP="00C02D79">
      <w:pPr>
        <w:pStyle w:val="ListParagraph"/>
        <w:widowControl/>
        <w:numPr>
          <w:ilvl w:val="0"/>
          <w:numId w:val="18"/>
        </w:numPr>
        <w:spacing w:line="360" w:lineRule="auto"/>
        <w:ind w:left="90"/>
        <w:jc w:val="center"/>
        <w:rPr>
          <w:rFonts w:eastAsia="SimSun"/>
          <w:b/>
          <w:bCs/>
          <w:color w:val="000000"/>
          <w:sz w:val="28"/>
          <w:szCs w:val="28"/>
          <w:lang w:eastAsia="zh-CN" w:bidi="ar"/>
        </w:rPr>
      </w:pPr>
      <w:r w:rsidRPr="00C02D79">
        <w:rPr>
          <w:rFonts w:eastAsia="SimSun"/>
          <w:b/>
          <w:bCs/>
          <w:color w:val="000000"/>
          <w:sz w:val="28"/>
          <w:szCs w:val="28"/>
          <w:lang w:eastAsia="zh-CN" w:bidi="ar"/>
        </w:rPr>
        <w:lastRenderedPageBreak/>
        <w:t>DESIGN PHASE</w:t>
      </w:r>
    </w:p>
    <w:p w14:paraId="2614DF96" w14:textId="537D88D4" w:rsidR="0025747D" w:rsidRPr="009815DF" w:rsidRDefault="0025747D" w:rsidP="009815DF">
      <w:pPr>
        <w:widowControl/>
        <w:spacing w:line="360" w:lineRule="auto"/>
        <w:rPr>
          <w:rFonts w:eastAsia="SimSun"/>
          <w:color w:val="000000"/>
          <w:sz w:val="24"/>
          <w:szCs w:val="24"/>
          <w:lang w:eastAsia="zh-CN" w:bidi="ar"/>
        </w:rPr>
      </w:pPr>
    </w:p>
    <w:p w14:paraId="7C926B3C" w14:textId="548D6B9B" w:rsidR="008F4B02" w:rsidRPr="00D92BAC" w:rsidRDefault="0025747D" w:rsidP="009815DF">
      <w:pPr>
        <w:widowControl/>
        <w:spacing w:line="360" w:lineRule="auto"/>
        <w:rPr>
          <w:rFonts w:eastAsia="SimSun"/>
          <w:b/>
          <w:bCs/>
          <w:color w:val="000000"/>
          <w:sz w:val="24"/>
          <w:szCs w:val="24"/>
          <w:lang w:eastAsia="zh-CN" w:bidi="ar"/>
        </w:rPr>
      </w:pPr>
      <w:r w:rsidRPr="00C02D79">
        <w:rPr>
          <w:rFonts w:eastAsia="SimSun"/>
          <w:b/>
          <w:bCs/>
          <w:color w:val="000000"/>
          <w:sz w:val="24"/>
          <w:szCs w:val="24"/>
          <w:lang w:eastAsia="zh-CN" w:bidi="ar"/>
        </w:rPr>
        <w:t>3.1 Class Diagram</w:t>
      </w:r>
    </w:p>
    <w:p w14:paraId="7051B629" w14:textId="0C9E0746" w:rsidR="008F4B02" w:rsidRDefault="00085A6F" w:rsidP="00F6021B">
      <w:pPr>
        <w:widowControl/>
        <w:spacing w:line="360" w:lineRule="auto"/>
        <w:ind w:left="-270"/>
        <w:rPr>
          <w:rFonts w:eastAsia="SimSun"/>
          <w:color w:val="000000"/>
          <w:sz w:val="24"/>
          <w:szCs w:val="24"/>
          <w:lang w:eastAsia="zh-CN" w:bidi="ar"/>
        </w:rPr>
      </w:pPr>
      <w:r>
        <w:rPr>
          <w:noProof/>
        </w:rPr>
        <mc:AlternateContent>
          <mc:Choice Requires="wps">
            <w:drawing>
              <wp:anchor distT="0" distB="0" distL="114300" distR="114300" simplePos="0" relativeHeight="251689984" behindDoc="0" locked="0" layoutInCell="1" allowOverlap="1" wp14:anchorId="2589CEB7" wp14:editId="0B648F2B">
                <wp:simplePos x="0" y="0"/>
                <wp:positionH relativeFrom="column">
                  <wp:posOffset>4800600</wp:posOffset>
                </wp:positionH>
                <wp:positionV relativeFrom="paragraph">
                  <wp:posOffset>1076325</wp:posOffset>
                </wp:positionV>
                <wp:extent cx="279400" cy="45085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279400" cy="450850"/>
                        </a:xfrm>
                        <a:prstGeom prst="rect">
                          <a:avLst/>
                        </a:prstGeom>
                        <a:noFill/>
                        <a:ln w="6350">
                          <a:noFill/>
                        </a:ln>
                      </wps:spPr>
                      <wps:txbx>
                        <w:txbxContent>
                          <w:p w14:paraId="7AE06D62" w14:textId="77777777" w:rsidR="00085A6F" w:rsidRPr="00085A6F" w:rsidRDefault="00085A6F">
                            <w:pPr>
                              <w:rPr>
                                <w:sz w:val="16"/>
                                <w:szCs w:val="16"/>
                              </w:rPr>
                            </w:pPr>
                            <w:r w:rsidRPr="00085A6F">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9CEB7" id="Text Box 26" o:spid="_x0000_s1032" type="#_x0000_t202" style="position:absolute;left:0;text-align:left;margin-left:378pt;margin-top:84.75pt;width:22pt;height:3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" filled="f" stroked="f" strokeweight=".5pt">
                <v:textbox>
                  <w:txbxContent>
                    <w:p w14:paraId="7AE06D62" w14:textId="77777777" w:rsidR="00085A6F" w:rsidRPr="00085A6F" w:rsidRDefault="00085A6F">
                      <w:pPr>
                        <w:rPr>
                          <w:sz w:val="16"/>
                          <w:szCs w:val="16"/>
                        </w:rPr>
                      </w:pPr>
                      <w:r w:rsidRPr="00085A6F">
                        <w:rPr>
                          <w:sz w:val="16"/>
                          <w:szCs w:val="16"/>
                        </w:rPr>
                        <w:t>1</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13E76EC" wp14:editId="583F27D7">
                <wp:simplePos x="0" y="0"/>
                <wp:positionH relativeFrom="column">
                  <wp:posOffset>1416050</wp:posOffset>
                </wp:positionH>
                <wp:positionV relativeFrom="paragraph">
                  <wp:posOffset>1127125</wp:posOffset>
                </wp:positionV>
                <wp:extent cx="279400" cy="4508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279400" cy="450850"/>
                        </a:xfrm>
                        <a:prstGeom prst="rect">
                          <a:avLst/>
                        </a:prstGeom>
                        <a:noFill/>
                        <a:ln w="6350">
                          <a:noFill/>
                        </a:ln>
                      </wps:spPr>
                      <wps:txbx>
                        <w:txbxContent>
                          <w:p w14:paraId="6C1B1396" w14:textId="2AB3EA5D" w:rsidR="00085A6F" w:rsidRPr="00085A6F" w:rsidRDefault="00085A6F">
                            <w:pPr>
                              <w:rPr>
                                <w:sz w:val="16"/>
                                <w:szCs w:val="16"/>
                              </w:rPr>
                            </w:pPr>
                            <w:r w:rsidRPr="00085A6F">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E76EC" id="Text Box 25" o:spid="_x0000_s1033" type="#_x0000_t202" style="position:absolute;left:0;text-align:left;margin-left:111.5pt;margin-top:88.75pt;width:22pt;height:3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" filled="f" stroked="f" strokeweight=".5pt">
                <v:textbox>
                  <w:txbxContent>
                    <w:p w14:paraId="6C1B1396" w14:textId="2AB3EA5D" w:rsidR="00085A6F" w:rsidRPr="00085A6F" w:rsidRDefault="00085A6F">
                      <w:pPr>
                        <w:rPr>
                          <w:sz w:val="16"/>
                          <w:szCs w:val="16"/>
                        </w:rPr>
                      </w:pPr>
                      <w:r w:rsidRPr="00085A6F">
                        <w:rPr>
                          <w:sz w:val="16"/>
                          <w:szCs w:val="16"/>
                        </w:rPr>
                        <w:t>1</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F3E70CA" wp14:editId="5D3B0184">
                <wp:simplePos x="0" y="0"/>
                <wp:positionH relativeFrom="column">
                  <wp:posOffset>1384300</wp:posOffset>
                </wp:positionH>
                <wp:positionV relativeFrom="paragraph">
                  <wp:posOffset>1254125</wp:posOffset>
                </wp:positionV>
                <wp:extent cx="3600450" cy="31750"/>
                <wp:effectExtent l="0" t="0" r="19050" b="25400"/>
                <wp:wrapNone/>
                <wp:docPr id="24" name="Straight Connector 24"/>
                <wp:cNvGraphicFramePr/>
                <a:graphic xmlns:a="http://schemas.openxmlformats.org/drawingml/2006/main">
                  <a:graphicData uri="http://schemas.microsoft.com/office/word/2010/wordprocessingShape">
                    <wps:wsp>
                      <wps:cNvCnPr/>
                      <wps:spPr>
                        <a:xfrm flipV="1">
                          <a:off x="0" y="0"/>
                          <a:ext cx="3600450" cy="3175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267A74" id="Straight Connector 24" o:spid="_x0000_s1026" style="position:absolute;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9pt,98.75pt" to="392.5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" strokecolor="#aeaaaa [2414]" strokeweight=".5pt">
                <v:stroke joinstyle="miter"/>
              </v:line>
            </w:pict>
          </mc:Fallback>
        </mc:AlternateContent>
      </w:r>
      <w:r w:rsidR="00F6021B">
        <w:rPr>
          <w:noProof/>
        </w:rPr>
        <w:drawing>
          <wp:inline distT="0" distB="0" distL="0" distR="0" wp14:anchorId="05776A2E" wp14:editId="523BA5BA">
            <wp:extent cx="6248564" cy="3840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0464"/>
                    <a:stretch/>
                  </pic:blipFill>
                  <pic:spPr bwMode="auto">
                    <a:xfrm>
                      <a:off x="0" y="0"/>
                      <a:ext cx="6248564"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1D225952" w14:textId="77777777" w:rsidR="00D92BAC" w:rsidRPr="009815DF" w:rsidRDefault="00D92BAC" w:rsidP="00D92BAC">
      <w:pPr>
        <w:pStyle w:val="BodyText"/>
        <w:spacing w:before="10" w:line="360" w:lineRule="auto"/>
        <w:ind w:left="2070"/>
        <w:jc w:val="center"/>
        <w:rPr>
          <w:sz w:val="15"/>
        </w:rPr>
      </w:pPr>
    </w:p>
    <w:p w14:paraId="5558813D" w14:textId="77777777" w:rsidR="00D92BAC" w:rsidRDefault="00D92BAC" w:rsidP="00D92BAC">
      <w:pPr>
        <w:spacing w:line="360" w:lineRule="auto"/>
        <w:jc w:val="center"/>
        <w:rPr>
          <w:sz w:val="24"/>
          <w:szCs w:val="24"/>
        </w:rPr>
      </w:pPr>
      <w:r w:rsidRPr="00A60EEA">
        <w:rPr>
          <w:sz w:val="24"/>
          <w:szCs w:val="24"/>
        </w:rPr>
        <w:t>Fig</w:t>
      </w:r>
      <w:r>
        <w:rPr>
          <w:sz w:val="24"/>
          <w:szCs w:val="24"/>
        </w:rPr>
        <w:t>16</w:t>
      </w:r>
      <w:r w:rsidRPr="00A60EEA">
        <w:rPr>
          <w:sz w:val="24"/>
          <w:szCs w:val="24"/>
        </w:rPr>
        <w:t xml:space="preserve">: </w:t>
      </w:r>
      <w:r>
        <w:rPr>
          <w:sz w:val="24"/>
          <w:szCs w:val="24"/>
        </w:rPr>
        <w:t>class</w:t>
      </w:r>
      <w:r w:rsidRPr="00A60EEA">
        <w:rPr>
          <w:sz w:val="24"/>
          <w:szCs w:val="24"/>
        </w:rPr>
        <w:t xml:space="preserve"> diagra</w:t>
      </w:r>
      <w:r>
        <w:rPr>
          <w:sz w:val="24"/>
          <w:szCs w:val="24"/>
        </w:rPr>
        <w:t>m</w:t>
      </w:r>
    </w:p>
    <w:p w14:paraId="4F47575C" w14:textId="77777777" w:rsidR="00D92BAC" w:rsidRDefault="00D92BAC" w:rsidP="00D92BAC">
      <w:pPr>
        <w:spacing w:line="360" w:lineRule="auto"/>
        <w:jc w:val="center"/>
        <w:rPr>
          <w:sz w:val="24"/>
          <w:szCs w:val="24"/>
        </w:rPr>
      </w:pPr>
    </w:p>
    <w:p w14:paraId="50DB6978" w14:textId="3F62E065" w:rsidR="008F4B02" w:rsidRPr="009815DF" w:rsidRDefault="008F4B02" w:rsidP="00D92BAC">
      <w:pPr>
        <w:spacing w:line="360" w:lineRule="auto"/>
        <w:jc w:val="both"/>
        <w:rPr>
          <w:rFonts w:eastAsia="SimSun"/>
          <w:color w:val="000000"/>
          <w:sz w:val="24"/>
          <w:szCs w:val="24"/>
          <w:lang w:eastAsia="zh-CN" w:bidi="ar"/>
        </w:rPr>
      </w:pPr>
      <w:r w:rsidRPr="009815DF">
        <w:rPr>
          <w:rFonts w:eastAsia="SimSun"/>
          <w:color w:val="000000"/>
          <w:sz w:val="24"/>
          <w:szCs w:val="24"/>
          <w:lang w:eastAsia="zh-CN" w:bidi="ar"/>
        </w:rPr>
        <w:t xml:space="preserve">The class diagram is the main building block of object-oriented modeling. It is used for general conceptual modeling of the structure of the application, and for detailed modeling, translating the models into programming code. Class diagrams can also be used for data </w:t>
      </w:r>
      <w:r w:rsidR="00F6021B" w:rsidRPr="009815DF">
        <w:rPr>
          <w:rFonts w:eastAsia="SimSun"/>
          <w:color w:val="000000"/>
          <w:sz w:val="24"/>
          <w:szCs w:val="24"/>
          <w:lang w:eastAsia="zh-CN" w:bidi="ar"/>
        </w:rPr>
        <w:t>modeling. The</w:t>
      </w:r>
      <w:r w:rsidRPr="009815DF">
        <w:rPr>
          <w:rFonts w:eastAsia="SimSun"/>
          <w:color w:val="000000"/>
          <w:sz w:val="24"/>
          <w:szCs w:val="24"/>
          <w:lang w:eastAsia="zh-CN" w:bidi="ar"/>
        </w:rPr>
        <w:t xml:space="preserve"> classes in a class diagram represent both the main elements, interactions in the application, and the classes to be programmed. After thorough analysis of use case diagram, it is concluded that seven classes can completely justify object orient</w:t>
      </w:r>
      <w:r w:rsidR="00F6021B">
        <w:rPr>
          <w:rFonts w:eastAsia="SimSun"/>
          <w:color w:val="000000"/>
          <w:sz w:val="24"/>
          <w:szCs w:val="24"/>
          <w:lang w:eastAsia="zh-CN" w:bidi="ar"/>
        </w:rPr>
        <w:t>ation</w:t>
      </w:r>
      <w:r w:rsidRPr="009815DF">
        <w:rPr>
          <w:rFonts w:eastAsia="SimSun"/>
          <w:color w:val="000000"/>
          <w:sz w:val="24"/>
          <w:szCs w:val="24"/>
          <w:lang w:eastAsia="zh-CN" w:bidi="ar"/>
        </w:rPr>
        <w:t xml:space="preserve"> of our project. These classes are Registration, User, Projects, Profile, Report, Login, Reviewer/ Moderator.</w:t>
      </w:r>
    </w:p>
    <w:p w14:paraId="62C4B3D2" w14:textId="1BAE8CAE" w:rsidR="0025747D" w:rsidRDefault="0025747D" w:rsidP="00D92BAC">
      <w:pPr>
        <w:widowControl/>
        <w:spacing w:line="360" w:lineRule="auto"/>
        <w:jc w:val="both"/>
        <w:rPr>
          <w:rFonts w:eastAsia="SimSun"/>
          <w:color w:val="000000"/>
          <w:sz w:val="24"/>
          <w:szCs w:val="24"/>
          <w:lang w:eastAsia="zh-CN" w:bidi="ar"/>
        </w:rPr>
      </w:pPr>
    </w:p>
    <w:p w14:paraId="1257BA11" w14:textId="4A89E342" w:rsidR="00F6021B" w:rsidRDefault="00F6021B" w:rsidP="00C02D79">
      <w:pPr>
        <w:widowControl/>
        <w:spacing w:line="360" w:lineRule="auto"/>
        <w:jc w:val="both"/>
        <w:rPr>
          <w:rFonts w:eastAsia="SimSun"/>
          <w:color w:val="000000"/>
          <w:sz w:val="24"/>
          <w:szCs w:val="24"/>
          <w:lang w:eastAsia="zh-CN" w:bidi="ar"/>
        </w:rPr>
      </w:pPr>
    </w:p>
    <w:p w14:paraId="26E046F3" w14:textId="050EA84E" w:rsidR="00F6021B" w:rsidRDefault="00F6021B" w:rsidP="00C02D79">
      <w:pPr>
        <w:widowControl/>
        <w:spacing w:line="360" w:lineRule="auto"/>
        <w:jc w:val="both"/>
        <w:rPr>
          <w:rFonts w:eastAsia="SimSun"/>
          <w:color w:val="000000"/>
          <w:sz w:val="24"/>
          <w:szCs w:val="24"/>
          <w:lang w:eastAsia="zh-CN" w:bidi="ar"/>
        </w:rPr>
      </w:pPr>
    </w:p>
    <w:p w14:paraId="1E5B6B84" w14:textId="34385CC1" w:rsidR="00F6021B" w:rsidRDefault="00F6021B" w:rsidP="00C02D79">
      <w:pPr>
        <w:widowControl/>
        <w:spacing w:line="360" w:lineRule="auto"/>
        <w:jc w:val="both"/>
        <w:rPr>
          <w:rFonts w:eastAsia="SimSun"/>
          <w:color w:val="000000"/>
          <w:sz w:val="24"/>
          <w:szCs w:val="24"/>
          <w:lang w:eastAsia="zh-CN" w:bidi="ar"/>
        </w:rPr>
      </w:pPr>
    </w:p>
    <w:p w14:paraId="3CAA1133" w14:textId="77777777" w:rsidR="00D92BAC" w:rsidRDefault="00D92BAC" w:rsidP="009815DF">
      <w:pPr>
        <w:widowControl/>
        <w:spacing w:line="360" w:lineRule="auto"/>
        <w:rPr>
          <w:rFonts w:eastAsia="SimSun"/>
          <w:color w:val="000000"/>
          <w:sz w:val="24"/>
          <w:szCs w:val="24"/>
          <w:lang w:eastAsia="zh-CN" w:bidi="ar"/>
        </w:rPr>
      </w:pPr>
    </w:p>
    <w:p w14:paraId="6566F9AD" w14:textId="7EEF4800" w:rsidR="0025747D" w:rsidRPr="00F6021B" w:rsidRDefault="00782A6C" w:rsidP="009815DF">
      <w:pPr>
        <w:widowControl/>
        <w:spacing w:line="360" w:lineRule="auto"/>
        <w:rPr>
          <w:rFonts w:eastAsia="SimSun"/>
          <w:b/>
          <w:bCs/>
          <w:color w:val="000000"/>
          <w:sz w:val="24"/>
          <w:szCs w:val="24"/>
          <w:lang w:eastAsia="zh-CN" w:bidi="ar"/>
        </w:rPr>
      </w:pPr>
      <w:r w:rsidRPr="00F6021B">
        <w:rPr>
          <w:rFonts w:eastAsia="SimSun"/>
          <w:b/>
          <w:bCs/>
          <w:color w:val="000000"/>
          <w:sz w:val="24"/>
          <w:szCs w:val="24"/>
          <w:lang w:eastAsia="zh-CN" w:bidi="ar"/>
        </w:rPr>
        <w:lastRenderedPageBreak/>
        <w:t>3.2 Sequence Diagram</w:t>
      </w:r>
    </w:p>
    <w:p w14:paraId="768AB124" w14:textId="12513FEF" w:rsidR="00782A6C" w:rsidRPr="009815DF" w:rsidRDefault="00782A6C" w:rsidP="009815DF">
      <w:pPr>
        <w:widowControl/>
        <w:spacing w:line="360" w:lineRule="auto"/>
        <w:rPr>
          <w:rFonts w:eastAsia="SimSun"/>
          <w:color w:val="000000"/>
          <w:sz w:val="24"/>
          <w:szCs w:val="24"/>
          <w:lang w:eastAsia="zh-CN" w:bidi="ar"/>
        </w:rPr>
      </w:pPr>
      <w:r w:rsidRPr="009815DF">
        <w:rPr>
          <w:rFonts w:eastAsia="SimSun"/>
          <w:color w:val="000000"/>
          <w:sz w:val="24"/>
          <w:szCs w:val="24"/>
          <w:lang w:eastAsia="zh-CN" w:bidi="ar"/>
        </w:rPr>
        <w:t xml:space="preserve"> </w:t>
      </w:r>
      <w:r w:rsidRPr="009815DF">
        <w:rPr>
          <w:rFonts w:eastAsia="SimSun"/>
          <w:color w:val="000000"/>
          <w:sz w:val="24"/>
          <w:szCs w:val="24"/>
          <w:lang w:eastAsia="zh-CN" w:bidi="ar"/>
        </w:rPr>
        <w:tab/>
      </w:r>
    </w:p>
    <w:p w14:paraId="3F55353D" w14:textId="169629A6" w:rsidR="00782A6C" w:rsidRPr="00F6021B" w:rsidRDefault="00782A6C" w:rsidP="009815DF">
      <w:pPr>
        <w:widowControl/>
        <w:spacing w:line="360" w:lineRule="auto"/>
        <w:rPr>
          <w:rFonts w:eastAsia="SimSun"/>
          <w:b/>
          <w:bCs/>
          <w:color w:val="000000"/>
          <w:sz w:val="24"/>
          <w:szCs w:val="24"/>
          <w:lang w:eastAsia="zh-CN" w:bidi="ar"/>
        </w:rPr>
      </w:pPr>
      <w:r w:rsidRPr="00F6021B">
        <w:rPr>
          <w:rFonts w:eastAsia="SimSun"/>
          <w:b/>
          <w:bCs/>
          <w:color w:val="000000"/>
          <w:sz w:val="24"/>
          <w:szCs w:val="24"/>
          <w:lang w:eastAsia="zh-CN" w:bidi="ar"/>
        </w:rPr>
        <w:tab/>
        <w:t xml:space="preserve">3.2.1 Login sequence </w:t>
      </w:r>
    </w:p>
    <w:p w14:paraId="6EA8A354" w14:textId="568EB78A" w:rsidR="00782A6C" w:rsidRPr="009815DF" w:rsidRDefault="00782A6C" w:rsidP="009815DF">
      <w:pPr>
        <w:widowControl/>
        <w:spacing w:line="360" w:lineRule="auto"/>
        <w:rPr>
          <w:rFonts w:eastAsia="SimSun"/>
          <w:color w:val="000000"/>
          <w:sz w:val="24"/>
          <w:szCs w:val="24"/>
          <w:lang w:eastAsia="zh-CN" w:bidi="ar"/>
        </w:rPr>
      </w:pPr>
    </w:p>
    <w:p w14:paraId="4C5A2162" w14:textId="77777777" w:rsidR="00D92BAC" w:rsidRPr="009815DF" w:rsidRDefault="00782A6C" w:rsidP="00D92BAC">
      <w:pPr>
        <w:pStyle w:val="BodyText"/>
        <w:spacing w:before="10" w:line="360" w:lineRule="auto"/>
        <w:ind w:left="-90"/>
        <w:jc w:val="center"/>
        <w:rPr>
          <w:sz w:val="15"/>
        </w:rPr>
      </w:pPr>
      <w:r w:rsidRPr="009815DF">
        <w:rPr>
          <w:noProof/>
        </w:rPr>
        <w:drawing>
          <wp:inline distT="0" distB="0" distL="0" distR="0" wp14:anchorId="6460AE10" wp14:editId="6ED90D54">
            <wp:extent cx="5734050" cy="424617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5832"/>
                    <a:stretch/>
                  </pic:blipFill>
                  <pic:spPr bwMode="auto">
                    <a:xfrm>
                      <a:off x="0" y="0"/>
                      <a:ext cx="5734050" cy="4246170"/>
                    </a:xfrm>
                    <a:prstGeom prst="rect">
                      <a:avLst/>
                    </a:prstGeom>
                    <a:ln>
                      <a:noFill/>
                    </a:ln>
                    <a:extLst>
                      <a:ext uri="{53640926-AAD7-44D8-BBD7-CCE9431645EC}">
                        <a14:shadowObscured xmlns:a14="http://schemas.microsoft.com/office/drawing/2010/main"/>
                      </a:ext>
                    </a:extLst>
                  </pic:spPr>
                </pic:pic>
              </a:graphicData>
            </a:graphic>
          </wp:inline>
        </w:drawing>
      </w:r>
    </w:p>
    <w:p w14:paraId="38BF80F9" w14:textId="7DE9CF62" w:rsidR="00D92BAC" w:rsidRPr="00D92BAC" w:rsidRDefault="00D92BAC" w:rsidP="00D92BAC">
      <w:pPr>
        <w:spacing w:line="360" w:lineRule="auto"/>
        <w:jc w:val="center"/>
        <w:rPr>
          <w:sz w:val="16"/>
          <w:szCs w:val="20"/>
        </w:rPr>
        <w:sectPr w:rsidR="00D92BAC" w:rsidRPr="00D92BAC"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92BAC">
        <w:rPr>
          <w:sz w:val="24"/>
          <w:szCs w:val="24"/>
        </w:rPr>
        <w:t xml:space="preserve">Fig17: </w:t>
      </w:r>
      <w:r w:rsidRPr="00D92BAC">
        <w:rPr>
          <w:rFonts w:eastAsia="SimSun"/>
          <w:color w:val="000000"/>
          <w:sz w:val="24"/>
          <w:szCs w:val="24"/>
          <w:lang w:eastAsia="zh-CN" w:bidi="ar"/>
        </w:rPr>
        <w:t xml:space="preserve">Login sequence </w:t>
      </w:r>
      <w:r w:rsidRPr="00D92BAC">
        <w:rPr>
          <w:sz w:val="24"/>
          <w:szCs w:val="24"/>
        </w:rPr>
        <w:t>diagram</w:t>
      </w:r>
    </w:p>
    <w:p w14:paraId="7FB0ADB6" w14:textId="25C3982A" w:rsidR="00782A6C" w:rsidRPr="009815DF" w:rsidRDefault="00782A6C" w:rsidP="009815DF">
      <w:pPr>
        <w:widowControl/>
        <w:spacing w:line="360" w:lineRule="auto"/>
        <w:rPr>
          <w:rFonts w:eastAsia="SimSun"/>
          <w:color w:val="000000"/>
          <w:sz w:val="24"/>
          <w:szCs w:val="24"/>
          <w:lang w:eastAsia="zh-CN" w:bidi="ar"/>
        </w:rPr>
      </w:pPr>
    </w:p>
    <w:p w14:paraId="36618C31" w14:textId="23CD5081" w:rsidR="00782A6C" w:rsidRPr="00F6021B" w:rsidRDefault="00782A6C" w:rsidP="009815DF">
      <w:pPr>
        <w:widowControl/>
        <w:spacing w:line="360" w:lineRule="auto"/>
        <w:rPr>
          <w:rFonts w:eastAsia="SimSun"/>
          <w:b/>
          <w:bCs/>
          <w:color w:val="000000"/>
          <w:sz w:val="24"/>
          <w:szCs w:val="24"/>
          <w:lang w:eastAsia="zh-CN" w:bidi="ar"/>
        </w:rPr>
      </w:pPr>
      <w:r w:rsidRPr="00F6021B">
        <w:rPr>
          <w:rFonts w:eastAsia="SimSun"/>
          <w:b/>
          <w:bCs/>
          <w:color w:val="000000"/>
          <w:sz w:val="24"/>
          <w:szCs w:val="24"/>
          <w:lang w:eastAsia="zh-CN" w:bidi="ar"/>
        </w:rPr>
        <w:t>3.2.2</w:t>
      </w:r>
      <w:r w:rsidR="00F6021B" w:rsidRPr="00F6021B">
        <w:rPr>
          <w:rFonts w:eastAsia="SimSun"/>
          <w:b/>
          <w:bCs/>
          <w:color w:val="000000"/>
          <w:sz w:val="24"/>
          <w:szCs w:val="24"/>
          <w:lang w:eastAsia="zh-CN" w:bidi="ar"/>
        </w:rPr>
        <w:t xml:space="preserve"> Project and Profile sequence</w:t>
      </w:r>
    </w:p>
    <w:p w14:paraId="2977E46F" w14:textId="77833556" w:rsidR="00782A6C" w:rsidRPr="009815DF" w:rsidRDefault="00782A6C" w:rsidP="009815DF">
      <w:pPr>
        <w:widowControl/>
        <w:spacing w:line="360" w:lineRule="auto"/>
        <w:rPr>
          <w:rFonts w:eastAsia="SimSun"/>
          <w:color w:val="000000"/>
          <w:sz w:val="24"/>
          <w:szCs w:val="24"/>
          <w:lang w:eastAsia="zh-CN" w:bidi="ar"/>
        </w:rPr>
      </w:pPr>
    </w:p>
    <w:p w14:paraId="7FA21B3A" w14:textId="5BB15694" w:rsidR="00782A6C" w:rsidRDefault="00782A6C" w:rsidP="009815DF">
      <w:pPr>
        <w:widowControl/>
        <w:spacing w:line="360" w:lineRule="auto"/>
        <w:rPr>
          <w:rFonts w:eastAsia="SimSun"/>
          <w:color w:val="000000"/>
          <w:sz w:val="24"/>
          <w:szCs w:val="24"/>
          <w:lang w:eastAsia="zh-CN" w:bidi="ar"/>
        </w:rPr>
      </w:pPr>
      <w:r w:rsidRPr="009815DF">
        <w:rPr>
          <w:noProof/>
        </w:rPr>
        <w:drawing>
          <wp:inline distT="0" distB="0" distL="0" distR="0" wp14:anchorId="304473E8" wp14:editId="41D83724">
            <wp:extent cx="5734050" cy="66902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6690248"/>
                    </a:xfrm>
                    <a:prstGeom prst="rect">
                      <a:avLst/>
                    </a:prstGeom>
                  </pic:spPr>
                </pic:pic>
              </a:graphicData>
            </a:graphic>
          </wp:inline>
        </w:drawing>
      </w:r>
    </w:p>
    <w:p w14:paraId="1F8D2E02" w14:textId="77777777" w:rsidR="00D92BAC" w:rsidRPr="009815DF" w:rsidRDefault="00D92BAC" w:rsidP="00D92BAC">
      <w:pPr>
        <w:pStyle w:val="BodyText"/>
        <w:spacing w:before="10" w:line="360" w:lineRule="auto"/>
        <w:ind w:left="2070"/>
        <w:jc w:val="center"/>
        <w:rPr>
          <w:sz w:val="15"/>
        </w:rPr>
      </w:pPr>
    </w:p>
    <w:p w14:paraId="2EC57DA7" w14:textId="77777777" w:rsidR="00130906" w:rsidRPr="00130906" w:rsidRDefault="00D92BAC" w:rsidP="00130906">
      <w:pPr>
        <w:widowControl/>
        <w:spacing w:line="360" w:lineRule="auto"/>
        <w:jc w:val="center"/>
        <w:rPr>
          <w:rFonts w:eastAsia="SimSun"/>
          <w:color w:val="000000"/>
          <w:sz w:val="24"/>
          <w:szCs w:val="24"/>
          <w:lang w:eastAsia="zh-CN" w:bidi="ar"/>
        </w:rPr>
      </w:pPr>
      <w:r w:rsidRPr="00130906">
        <w:rPr>
          <w:sz w:val="24"/>
          <w:szCs w:val="24"/>
        </w:rPr>
        <w:t>Fig</w:t>
      </w:r>
      <w:r w:rsidR="00130906" w:rsidRPr="00130906">
        <w:rPr>
          <w:sz w:val="24"/>
          <w:szCs w:val="24"/>
        </w:rPr>
        <w:t>18</w:t>
      </w:r>
      <w:r w:rsidRPr="00130906">
        <w:rPr>
          <w:sz w:val="24"/>
          <w:szCs w:val="24"/>
        </w:rPr>
        <w:t xml:space="preserve">: </w:t>
      </w:r>
      <w:r w:rsidR="00130906" w:rsidRPr="00130906">
        <w:rPr>
          <w:rFonts w:eastAsia="SimSun"/>
          <w:color w:val="000000"/>
          <w:sz w:val="24"/>
          <w:szCs w:val="24"/>
          <w:lang w:eastAsia="zh-CN" w:bidi="ar"/>
        </w:rPr>
        <w:t>Project and Profile sequence</w:t>
      </w:r>
    </w:p>
    <w:p w14:paraId="12317DC3" w14:textId="77777777" w:rsidR="00D92BAC" w:rsidRDefault="00D92BAC" w:rsidP="00D92BAC">
      <w:pPr>
        <w:spacing w:line="360" w:lineRule="auto"/>
        <w:jc w:val="center"/>
        <w:rPr>
          <w:sz w:val="24"/>
          <w:szCs w:val="24"/>
        </w:rPr>
      </w:pPr>
      <w:r w:rsidRPr="00A60EEA">
        <w:rPr>
          <w:sz w:val="24"/>
          <w:szCs w:val="24"/>
        </w:rPr>
        <w:t>diagr</w:t>
      </w:r>
      <w:r w:rsidR="00130906">
        <w:rPr>
          <w:sz w:val="24"/>
          <w:szCs w:val="24"/>
        </w:rPr>
        <w:t>a</w:t>
      </w:r>
      <w:r w:rsidR="00C103A1">
        <w:rPr>
          <w:sz w:val="24"/>
          <w:szCs w:val="24"/>
        </w:rPr>
        <w:t>m</w:t>
      </w:r>
    </w:p>
    <w:p w14:paraId="62D942AD" w14:textId="77777777" w:rsidR="002C75DD" w:rsidRDefault="002C75DD" w:rsidP="00D92BAC">
      <w:pPr>
        <w:spacing w:line="360" w:lineRule="auto"/>
        <w:jc w:val="center"/>
        <w:rPr>
          <w:sz w:val="24"/>
          <w:szCs w:val="24"/>
        </w:rPr>
      </w:pPr>
    </w:p>
    <w:p w14:paraId="7B2C2361" w14:textId="77777777" w:rsidR="002C75DD" w:rsidRDefault="002C75DD" w:rsidP="00D92BAC">
      <w:pPr>
        <w:spacing w:line="360" w:lineRule="auto"/>
        <w:jc w:val="center"/>
        <w:rPr>
          <w:sz w:val="24"/>
          <w:szCs w:val="24"/>
        </w:rPr>
      </w:pPr>
    </w:p>
    <w:p w14:paraId="73EFF56A" w14:textId="77777777" w:rsidR="002C75DD" w:rsidRPr="002C75DD" w:rsidRDefault="002C75DD" w:rsidP="00D92BAC">
      <w:pPr>
        <w:spacing w:line="360" w:lineRule="auto"/>
        <w:jc w:val="center"/>
        <w:rPr>
          <w:b/>
          <w:bCs/>
          <w:sz w:val="24"/>
          <w:szCs w:val="24"/>
        </w:rPr>
      </w:pPr>
    </w:p>
    <w:p w14:paraId="5C3A3BDF" w14:textId="77777777" w:rsidR="002C75DD" w:rsidRDefault="002C75DD" w:rsidP="002C75DD">
      <w:pPr>
        <w:tabs>
          <w:tab w:val="left" w:pos="90"/>
        </w:tabs>
        <w:spacing w:line="360" w:lineRule="auto"/>
        <w:rPr>
          <w:b/>
          <w:bCs/>
          <w:sz w:val="24"/>
          <w:szCs w:val="24"/>
        </w:rPr>
      </w:pPr>
      <w:r w:rsidRPr="002C75DD">
        <w:rPr>
          <w:b/>
          <w:bCs/>
          <w:sz w:val="24"/>
          <w:szCs w:val="24"/>
        </w:rPr>
        <w:t>3.2.3 Registration Sequence</w:t>
      </w:r>
    </w:p>
    <w:p w14:paraId="47190FD2" w14:textId="77777777" w:rsidR="002C75DD" w:rsidRDefault="002C75DD" w:rsidP="002C75DD">
      <w:pPr>
        <w:tabs>
          <w:tab w:val="left" w:pos="90"/>
        </w:tabs>
        <w:spacing w:line="360" w:lineRule="auto"/>
        <w:rPr>
          <w:b/>
          <w:bCs/>
          <w:sz w:val="24"/>
          <w:szCs w:val="24"/>
        </w:rPr>
      </w:pPr>
    </w:p>
    <w:p w14:paraId="14089E4A" w14:textId="77777777" w:rsidR="002C75DD" w:rsidRDefault="002C75DD" w:rsidP="002C75DD">
      <w:pPr>
        <w:tabs>
          <w:tab w:val="left" w:pos="90"/>
        </w:tabs>
        <w:spacing w:line="360" w:lineRule="auto"/>
        <w:rPr>
          <w:b/>
          <w:bCs/>
          <w:sz w:val="24"/>
          <w:szCs w:val="24"/>
        </w:rPr>
      </w:pPr>
    </w:p>
    <w:p w14:paraId="18518C57" w14:textId="77777777" w:rsidR="002C75DD" w:rsidRDefault="002C75DD" w:rsidP="002C75DD">
      <w:pPr>
        <w:tabs>
          <w:tab w:val="left" w:pos="90"/>
        </w:tabs>
        <w:spacing w:line="360" w:lineRule="auto"/>
        <w:jc w:val="center"/>
        <w:rPr>
          <w:b/>
          <w:bCs/>
          <w:sz w:val="16"/>
          <w:szCs w:val="20"/>
        </w:rPr>
      </w:pPr>
      <w:r>
        <w:rPr>
          <w:noProof/>
        </w:rPr>
        <w:drawing>
          <wp:inline distT="0" distB="0" distL="0" distR="0" wp14:anchorId="787A2AE9" wp14:editId="01CD2D27">
            <wp:extent cx="3734124" cy="249195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4124" cy="2491956"/>
                    </a:xfrm>
                    <a:prstGeom prst="rect">
                      <a:avLst/>
                    </a:prstGeom>
                  </pic:spPr>
                </pic:pic>
              </a:graphicData>
            </a:graphic>
          </wp:inline>
        </w:drawing>
      </w:r>
    </w:p>
    <w:p w14:paraId="0B81914B" w14:textId="6362CD4A" w:rsidR="002C75DD" w:rsidRPr="00130906" w:rsidRDefault="002C75DD" w:rsidP="002C75DD">
      <w:pPr>
        <w:widowControl/>
        <w:spacing w:line="360" w:lineRule="auto"/>
        <w:jc w:val="center"/>
        <w:rPr>
          <w:rFonts w:eastAsia="SimSun"/>
          <w:color w:val="000000"/>
          <w:sz w:val="24"/>
          <w:szCs w:val="24"/>
          <w:lang w:eastAsia="zh-CN" w:bidi="ar"/>
        </w:rPr>
      </w:pPr>
      <w:r w:rsidRPr="00130906">
        <w:rPr>
          <w:sz w:val="24"/>
          <w:szCs w:val="24"/>
        </w:rPr>
        <w:t>Fig1</w:t>
      </w:r>
      <w:r>
        <w:rPr>
          <w:sz w:val="24"/>
          <w:szCs w:val="24"/>
        </w:rPr>
        <w:t>9</w:t>
      </w:r>
      <w:r w:rsidRPr="00130906">
        <w:rPr>
          <w:sz w:val="24"/>
          <w:szCs w:val="24"/>
        </w:rPr>
        <w:t xml:space="preserve">: </w:t>
      </w:r>
      <w:r>
        <w:rPr>
          <w:rFonts w:eastAsia="SimSun"/>
          <w:color w:val="000000"/>
          <w:sz w:val="24"/>
          <w:szCs w:val="24"/>
          <w:lang w:eastAsia="zh-CN" w:bidi="ar"/>
        </w:rPr>
        <w:t>Registration</w:t>
      </w:r>
      <w:r w:rsidRPr="00130906">
        <w:rPr>
          <w:rFonts w:eastAsia="SimSun"/>
          <w:color w:val="000000"/>
          <w:sz w:val="24"/>
          <w:szCs w:val="24"/>
          <w:lang w:eastAsia="zh-CN" w:bidi="ar"/>
        </w:rPr>
        <w:t xml:space="preserve"> sequence</w:t>
      </w:r>
    </w:p>
    <w:p w14:paraId="04AF99C1" w14:textId="77777777" w:rsidR="002C75DD" w:rsidRDefault="002C75DD" w:rsidP="002C75DD">
      <w:pPr>
        <w:spacing w:line="360" w:lineRule="auto"/>
        <w:jc w:val="center"/>
        <w:rPr>
          <w:sz w:val="24"/>
          <w:szCs w:val="24"/>
        </w:rPr>
      </w:pPr>
      <w:r w:rsidRPr="00A60EEA">
        <w:rPr>
          <w:sz w:val="24"/>
          <w:szCs w:val="24"/>
        </w:rPr>
        <w:t>diagr</w:t>
      </w:r>
      <w:r>
        <w:rPr>
          <w:sz w:val="24"/>
          <w:szCs w:val="24"/>
        </w:rPr>
        <w:t>am</w:t>
      </w:r>
    </w:p>
    <w:p w14:paraId="062AC44B" w14:textId="6F472B35" w:rsidR="002C75DD" w:rsidRPr="002C75DD" w:rsidRDefault="002C75DD" w:rsidP="002C75DD">
      <w:pPr>
        <w:tabs>
          <w:tab w:val="left" w:pos="90"/>
        </w:tabs>
        <w:spacing w:line="360" w:lineRule="auto"/>
        <w:jc w:val="center"/>
        <w:rPr>
          <w:b/>
          <w:bCs/>
          <w:sz w:val="16"/>
          <w:szCs w:val="20"/>
        </w:rPr>
        <w:sectPr w:rsidR="002C75DD" w:rsidRPr="002C75DD"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7C1B1AD" w14:textId="77777777" w:rsidR="00F6021B" w:rsidRPr="009815DF" w:rsidRDefault="00F6021B" w:rsidP="009815DF">
      <w:pPr>
        <w:widowControl/>
        <w:spacing w:line="360" w:lineRule="auto"/>
        <w:rPr>
          <w:rFonts w:eastAsia="SimSun"/>
          <w:color w:val="000000"/>
          <w:sz w:val="24"/>
          <w:szCs w:val="24"/>
          <w:lang w:eastAsia="zh-CN" w:bidi="ar"/>
        </w:rPr>
      </w:pPr>
    </w:p>
    <w:p w14:paraId="363F468A" w14:textId="50EA1B1E" w:rsidR="00782A6C" w:rsidRPr="00F6021B" w:rsidRDefault="00782A6C" w:rsidP="009815DF">
      <w:pPr>
        <w:widowControl/>
        <w:spacing w:line="360" w:lineRule="auto"/>
        <w:rPr>
          <w:rFonts w:eastAsia="SimSun"/>
          <w:b/>
          <w:bCs/>
          <w:color w:val="000000"/>
          <w:sz w:val="24"/>
          <w:szCs w:val="24"/>
          <w:lang w:eastAsia="zh-CN" w:bidi="ar"/>
        </w:rPr>
      </w:pPr>
      <w:r w:rsidRPr="00F6021B">
        <w:rPr>
          <w:rFonts w:eastAsia="SimSun"/>
          <w:b/>
          <w:bCs/>
          <w:color w:val="000000"/>
          <w:sz w:val="24"/>
          <w:szCs w:val="24"/>
          <w:lang w:eastAsia="zh-CN" w:bidi="ar"/>
        </w:rPr>
        <w:t>3.2.</w:t>
      </w:r>
      <w:r w:rsidR="002C75DD">
        <w:rPr>
          <w:rFonts w:eastAsia="SimSun"/>
          <w:b/>
          <w:bCs/>
          <w:color w:val="000000"/>
          <w:sz w:val="24"/>
          <w:szCs w:val="24"/>
          <w:lang w:eastAsia="zh-CN" w:bidi="ar"/>
        </w:rPr>
        <w:t>4</w:t>
      </w:r>
      <w:r w:rsidR="00F6021B" w:rsidRPr="00F6021B">
        <w:rPr>
          <w:rFonts w:eastAsia="SimSun"/>
          <w:b/>
          <w:bCs/>
          <w:color w:val="000000"/>
          <w:sz w:val="24"/>
          <w:szCs w:val="24"/>
          <w:lang w:eastAsia="zh-CN" w:bidi="ar"/>
        </w:rPr>
        <w:t xml:space="preserve"> Feedback sequence</w:t>
      </w:r>
    </w:p>
    <w:p w14:paraId="6CA02746" w14:textId="570FAA6E" w:rsidR="00782A6C" w:rsidRPr="009815DF" w:rsidRDefault="00782A6C" w:rsidP="009815DF">
      <w:pPr>
        <w:widowControl/>
        <w:spacing w:line="360" w:lineRule="auto"/>
        <w:rPr>
          <w:rFonts w:eastAsia="SimSun"/>
          <w:color w:val="000000"/>
          <w:sz w:val="24"/>
          <w:szCs w:val="24"/>
          <w:lang w:eastAsia="zh-CN" w:bidi="ar"/>
        </w:rPr>
      </w:pPr>
    </w:p>
    <w:p w14:paraId="0F0A1D7F" w14:textId="31B92240" w:rsidR="00782A6C" w:rsidRDefault="006A2AA3" w:rsidP="009815DF">
      <w:pPr>
        <w:widowControl/>
        <w:spacing w:line="360" w:lineRule="auto"/>
        <w:rPr>
          <w:rFonts w:eastAsia="SimSun"/>
          <w:color w:val="000000"/>
          <w:sz w:val="24"/>
          <w:szCs w:val="24"/>
          <w:lang w:eastAsia="zh-CN" w:bidi="ar"/>
        </w:rPr>
      </w:pPr>
      <w:r w:rsidRPr="009815DF">
        <w:rPr>
          <w:noProof/>
        </w:rPr>
        <w:drawing>
          <wp:inline distT="0" distB="0" distL="0" distR="0" wp14:anchorId="42DCE82D" wp14:editId="6543C73E">
            <wp:extent cx="5734050" cy="5202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050" cy="5202286"/>
                    </a:xfrm>
                    <a:prstGeom prst="rect">
                      <a:avLst/>
                    </a:prstGeom>
                  </pic:spPr>
                </pic:pic>
              </a:graphicData>
            </a:graphic>
          </wp:inline>
        </w:drawing>
      </w:r>
    </w:p>
    <w:p w14:paraId="5C4250BC" w14:textId="77777777" w:rsidR="00D92BAC" w:rsidRPr="009815DF" w:rsidRDefault="00D92BAC" w:rsidP="00D92BAC">
      <w:pPr>
        <w:pStyle w:val="BodyText"/>
        <w:spacing w:before="10" w:line="360" w:lineRule="auto"/>
        <w:ind w:left="2070"/>
        <w:jc w:val="center"/>
        <w:rPr>
          <w:sz w:val="15"/>
        </w:rPr>
      </w:pPr>
    </w:p>
    <w:p w14:paraId="5C0CE2F1" w14:textId="7FBE883B" w:rsidR="00130906" w:rsidRDefault="00D92BAC" w:rsidP="00130906">
      <w:pPr>
        <w:spacing w:line="360" w:lineRule="auto"/>
        <w:jc w:val="center"/>
        <w:rPr>
          <w:sz w:val="24"/>
          <w:szCs w:val="24"/>
        </w:rPr>
      </w:pPr>
      <w:r w:rsidRPr="00A60EEA">
        <w:rPr>
          <w:sz w:val="24"/>
          <w:szCs w:val="24"/>
        </w:rPr>
        <w:t>Fig</w:t>
      </w:r>
      <w:r w:rsidR="002C75DD">
        <w:rPr>
          <w:sz w:val="24"/>
          <w:szCs w:val="24"/>
        </w:rPr>
        <w:t>20</w:t>
      </w:r>
      <w:r w:rsidRPr="00A60EEA">
        <w:rPr>
          <w:sz w:val="24"/>
          <w:szCs w:val="24"/>
        </w:rPr>
        <w:t xml:space="preserve">: </w:t>
      </w:r>
      <w:r w:rsidR="00130906">
        <w:rPr>
          <w:sz w:val="24"/>
          <w:szCs w:val="24"/>
        </w:rPr>
        <w:t>Feedback sequence</w:t>
      </w:r>
      <w:r w:rsidRPr="00A60EEA">
        <w:rPr>
          <w:sz w:val="24"/>
          <w:szCs w:val="24"/>
        </w:rPr>
        <w:t xml:space="preserve"> diagra</w:t>
      </w:r>
      <w:r w:rsidR="00130906">
        <w:rPr>
          <w:sz w:val="24"/>
          <w:szCs w:val="24"/>
        </w:rPr>
        <w:t>m</w:t>
      </w:r>
    </w:p>
    <w:p w14:paraId="2BBCEA81" w14:textId="77777777" w:rsidR="00130906" w:rsidRDefault="00130906" w:rsidP="00130906">
      <w:pPr>
        <w:spacing w:line="360" w:lineRule="auto"/>
        <w:jc w:val="center"/>
        <w:rPr>
          <w:sz w:val="24"/>
          <w:szCs w:val="24"/>
        </w:rPr>
      </w:pPr>
    </w:p>
    <w:p w14:paraId="6408EC4A" w14:textId="756B2D7C" w:rsidR="008F4B02" w:rsidRDefault="008F4B02" w:rsidP="00130906">
      <w:pPr>
        <w:spacing w:line="360" w:lineRule="auto"/>
        <w:jc w:val="both"/>
        <w:rPr>
          <w:rFonts w:eastAsia="SimSun"/>
          <w:color w:val="000000"/>
          <w:sz w:val="24"/>
          <w:szCs w:val="24"/>
          <w:lang w:eastAsia="zh-CN" w:bidi="ar"/>
        </w:rPr>
      </w:pPr>
      <w:r w:rsidRPr="009815DF">
        <w:rPr>
          <w:rFonts w:eastAsia="SimSun"/>
          <w:color w:val="000000"/>
          <w:sz w:val="24"/>
          <w:szCs w:val="24"/>
          <w:lang w:eastAsia="zh-CN" w:bidi="ar"/>
        </w:rPr>
        <w:t>A sequence diagram shows object interactions arranged in time sequence in the field of software engineering.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0F0EAD31" w14:textId="4116EFD1" w:rsidR="00F6021B" w:rsidRDefault="00F6021B" w:rsidP="00130906">
      <w:pPr>
        <w:widowControl/>
        <w:spacing w:line="360" w:lineRule="auto"/>
        <w:jc w:val="both"/>
        <w:rPr>
          <w:rFonts w:eastAsia="SimSun"/>
          <w:color w:val="000000"/>
          <w:sz w:val="24"/>
          <w:szCs w:val="24"/>
          <w:lang w:eastAsia="zh-CN" w:bidi="ar"/>
        </w:rPr>
      </w:pPr>
    </w:p>
    <w:p w14:paraId="458B1BD0" w14:textId="04B6D202" w:rsidR="006A2AA3" w:rsidRPr="009815DF" w:rsidRDefault="006A2AA3" w:rsidP="009815DF">
      <w:pPr>
        <w:widowControl/>
        <w:spacing w:line="360" w:lineRule="auto"/>
        <w:rPr>
          <w:rFonts w:eastAsia="SimSun"/>
          <w:color w:val="000000"/>
          <w:sz w:val="24"/>
          <w:szCs w:val="24"/>
          <w:lang w:eastAsia="zh-CN" w:bidi="ar"/>
        </w:rPr>
      </w:pPr>
    </w:p>
    <w:p w14:paraId="74A3493A" w14:textId="4EE9CA25" w:rsidR="006A2AA3" w:rsidRDefault="006A2AA3" w:rsidP="009815DF">
      <w:pPr>
        <w:widowControl/>
        <w:spacing w:line="360" w:lineRule="auto"/>
        <w:rPr>
          <w:rFonts w:eastAsia="SimSun"/>
          <w:b/>
          <w:bCs/>
          <w:color w:val="000000"/>
          <w:sz w:val="24"/>
          <w:szCs w:val="24"/>
          <w:lang w:eastAsia="zh-CN" w:bidi="ar"/>
        </w:rPr>
      </w:pPr>
      <w:r w:rsidRPr="00F6021B">
        <w:rPr>
          <w:rFonts w:eastAsia="SimSun"/>
          <w:b/>
          <w:bCs/>
          <w:color w:val="000000"/>
          <w:sz w:val="24"/>
          <w:szCs w:val="24"/>
          <w:lang w:eastAsia="zh-CN" w:bidi="ar"/>
        </w:rPr>
        <w:lastRenderedPageBreak/>
        <w:t>3.3 Collaboration Diagram</w:t>
      </w:r>
    </w:p>
    <w:p w14:paraId="79FCCBEC" w14:textId="259BEE96" w:rsidR="00F6021B" w:rsidRPr="00F6021B" w:rsidRDefault="00F6021B" w:rsidP="009815DF">
      <w:pPr>
        <w:widowControl/>
        <w:spacing w:line="360" w:lineRule="auto"/>
        <w:rPr>
          <w:rFonts w:eastAsia="SimSun"/>
          <w:b/>
          <w:bCs/>
          <w:color w:val="000000"/>
          <w:sz w:val="24"/>
          <w:szCs w:val="24"/>
          <w:lang w:eastAsia="zh-CN" w:bidi="ar"/>
        </w:rPr>
      </w:pPr>
      <w:r>
        <w:rPr>
          <w:rFonts w:eastAsia="SimSun"/>
          <w:b/>
          <w:bCs/>
          <w:color w:val="000000"/>
          <w:sz w:val="24"/>
          <w:szCs w:val="24"/>
          <w:lang w:eastAsia="zh-CN" w:bidi="ar"/>
        </w:rPr>
        <w:tab/>
        <w:t xml:space="preserve">3.3.1 </w:t>
      </w:r>
      <w:r w:rsidR="00130906">
        <w:rPr>
          <w:rFonts w:eastAsia="SimSun"/>
          <w:b/>
          <w:bCs/>
          <w:color w:val="000000"/>
          <w:sz w:val="24"/>
          <w:szCs w:val="24"/>
          <w:lang w:eastAsia="zh-CN" w:bidi="ar"/>
        </w:rPr>
        <w:t>Mentors, Students</w:t>
      </w:r>
    </w:p>
    <w:p w14:paraId="06A40B5D" w14:textId="5E54B36B" w:rsidR="006A2AA3" w:rsidRPr="009815DF" w:rsidRDefault="006A2AA3" w:rsidP="009815DF">
      <w:pPr>
        <w:widowControl/>
        <w:spacing w:line="360" w:lineRule="auto"/>
        <w:rPr>
          <w:rFonts w:eastAsia="SimSun"/>
          <w:color w:val="000000"/>
          <w:sz w:val="24"/>
          <w:szCs w:val="24"/>
          <w:lang w:eastAsia="zh-CN" w:bidi="ar"/>
        </w:rPr>
      </w:pPr>
    </w:p>
    <w:p w14:paraId="242826A2" w14:textId="7A6604F2" w:rsidR="006A2AA3" w:rsidRDefault="007B4D6F" w:rsidP="007B4D6F">
      <w:pPr>
        <w:spacing w:line="360" w:lineRule="auto"/>
        <w:ind w:left="-630"/>
        <w:jc w:val="center"/>
      </w:pPr>
      <w:r>
        <w:rPr>
          <w:noProof/>
        </w:rPr>
        <w:drawing>
          <wp:inline distT="0" distB="0" distL="0" distR="0" wp14:anchorId="36D8A503" wp14:editId="1F23B694">
            <wp:extent cx="6735055" cy="585216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35055" cy="5852160"/>
                    </a:xfrm>
                    <a:prstGeom prst="rect">
                      <a:avLst/>
                    </a:prstGeom>
                  </pic:spPr>
                </pic:pic>
              </a:graphicData>
            </a:graphic>
          </wp:inline>
        </w:drawing>
      </w:r>
    </w:p>
    <w:p w14:paraId="2725F58F" w14:textId="77777777" w:rsidR="00D92BAC" w:rsidRPr="009815DF" w:rsidRDefault="00D92BAC" w:rsidP="00D92BAC">
      <w:pPr>
        <w:pStyle w:val="BodyText"/>
        <w:spacing w:before="10" w:line="360" w:lineRule="auto"/>
        <w:ind w:left="2070"/>
        <w:jc w:val="center"/>
        <w:rPr>
          <w:sz w:val="15"/>
        </w:rPr>
      </w:pPr>
    </w:p>
    <w:p w14:paraId="764A3082" w14:textId="48151CF4" w:rsidR="00D92BAC" w:rsidRPr="00F572E4" w:rsidRDefault="00D92BAC" w:rsidP="00D92BAC">
      <w:pPr>
        <w:spacing w:line="360" w:lineRule="auto"/>
        <w:jc w:val="center"/>
        <w:rPr>
          <w:sz w:val="16"/>
          <w:szCs w:val="20"/>
        </w:rPr>
        <w:sectPr w:rsidR="00D92BAC" w:rsidRPr="00F572E4" w:rsidSect="009815DF">
          <w:pgSz w:w="12240" w:h="15840"/>
          <w:pgMar w:top="864" w:right="1440" w:bottom="864"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60EEA">
        <w:rPr>
          <w:sz w:val="24"/>
          <w:szCs w:val="24"/>
        </w:rPr>
        <w:t>Fig</w:t>
      </w:r>
      <w:r w:rsidR="00130906">
        <w:rPr>
          <w:sz w:val="24"/>
          <w:szCs w:val="24"/>
        </w:rPr>
        <w:t>2</w:t>
      </w:r>
      <w:r w:rsidR="002C75DD">
        <w:rPr>
          <w:sz w:val="24"/>
          <w:szCs w:val="24"/>
        </w:rPr>
        <w:t>1</w:t>
      </w:r>
      <w:r w:rsidRPr="00A60EEA">
        <w:rPr>
          <w:sz w:val="24"/>
          <w:szCs w:val="24"/>
        </w:rPr>
        <w:t xml:space="preserve">: </w:t>
      </w:r>
      <w:r w:rsidR="00130906">
        <w:rPr>
          <w:sz w:val="24"/>
          <w:szCs w:val="24"/>
        </w:rPr>
        <w:t>Mentors, students collaboration</w:t>
      </w:r>
      <w:r w:rsidRPr="00A60EEA">
        <w:rPr>
          <w:sz w:val="24"/>
          <w:szCs w:val="24"/>
        </w:rPr>
        <w:t xml:space="preserve"> diag</w:t>
      </w:r>
      <w:r w:rsidR="00130906">
        <w:rPr>
          <w:sz w:val="24"/>
          <w:szCs w:val="24"/>
        </w:rPr>
        <w:t>ra</w:t>
      </w:r>
      <w:r w:rsidR="007B4D6F">
        <w:rPr>
          <w:sz w:val="24"/>
          <w:szCs w:val="24"/>
        </w:rPr>
        <w:t>m</w:t>
      </w:r>
    </w:p>
    <w:p w14:paraId="5D19AF7A" w14:textId="3D6DC20C" w:rsidR="00F6021B" w:rsidRPr="00130906" w:rsidRDefault="00F6021B" w:rsidP="00130906">
      <w:pPr>
        <w:spacing w:line="360" w:lineRule="auto"/>
        <w:rPr>
          <w:b/>
          <w:bCs/>
        </w:rPr>
      </w:pPr>
    </w:p>
    <w:p w14:paraId="36BA2CCA" w14:textId="7F5315F7" w:rsidR="00F6021B" w:rsidRPr="00130906" w:rsidRDefault="00F6021B" w:rsidP="00F6021B">
      <w:pPr>
        <w:spacing w:line="360" w:lineRule="auto"/>
        <w:ind w:left="-450"/>
        <w:rPr>
          <w:b/>
          <w:bCs/>
        </w:rPr>
      </w:pPr>
      <w:r w:rsidRPr="00130906">
        <w:rPr>
          <w:b/>
          <w:bCs/>
        </w:rPr>
        <w:tab/>
      </w:r>
      <w:r w:rsidRPr="00130906">
        <w:rPr>
          <w:b/>
          <w:bCs/>
        </w:rPr>
        <w:tab/>
      </w:r>
      <w:r w:rsidRPr="00130906">
        <w:rPr>
          <w:b/>
          <w:bCs/>
        </w:rPr>
        <w:tab/>
        <w:t>3.3.2 Reviewer/Moderator</w:t>
      </w:r>
    </w:p>
    <w:p w14:paraId="317EA41C" w14:textId="77777777" w:rsidR="00F6021B" w:rsidRPr="009815DF" w:rsidRDefault="00F6021B" w:rsidP="00F6021B">
      <w:pPr>
        <w:spacing w:line="360" w:lineRule="auto"/>
        <w:ind w:left="-450"/>
      </w:pPr>
    </w:p>
    <w:p w14:paraId="5699CBCA" w14:textId="3AA35B6A" w:rsidR="006A2AA3" w:rsidRPr="009815DF" w:rsidRDefault="002C75DD" w:rsidP="009815DF">
      <w:pPr>
        <w:spacing w:line="360" w:lineRule="auto"/>
        <w:jc w:val="center"/>
      </w:pPr>
      <w:r>
        <w:rPr>
          <w:noProof/>
        </w:rPr>
        <w:drawing>
          <wp:inline distT="0" distB="0" distL="0" distR="0" wp14:anchorId="27F6BEC3" wp14:editId="125633DA">
            <wp:extent cx="5682757" cy="3749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2757" cy="3749040"/>
                    </a:xfrm>
                    <a:prstGeom prst="rect">
                      <a:avLst/>
                    </a:prstGeom>
                  </pic:spPr>
                </pic:pic>
              </a:graphicData>
            </a:graphic>
          </wp:inline>
        </w:drawing>
      </w:r>
    </w:p>
    <w:p w14:paraId="1733E8F6" w14:textId="77777777" w:rsidR="00D92BAC" w:rsidRPr="009815DF" w:rsidRDefault="00D92BAC" w:rsidP="00D92BAC">
      <w:pPr>
        <w:pStyle w:val="BodyText"/>
        <w:spacing w:before="10" w:line="360" w:lineRule="auto"/>
        <w:ind w:left="2070"/>
        <w:jc w:val="center"/>
        <w:rPr>
          <w:sz w:val="15"/>
        </w:rPr>
      </w:pPr>
    </w:p>
    <w:p w14:paraId="4EECFDDE" w14:textId="72582835" w:rsidR="00130906" w:rsidRDefault="00D92BAC" w:rsidP="00130906">
      <w:pPr>
        <w:spacing w:line="360" w:lineRule="auto"/>
        <w:jc w:val="center"/>
        <w:rPr>
          <w:sz w:val="24"/>
          <w:szCs w:val="24"/>
        </w:rPr>
      </w:pPr>
      <w:r w:rsidRPr="00A60EEA">
        <w:rPr>
          <w:sz w:val="24"/>
          <w:szCs w:val="24"/>
        </w:rPr>
        <w:t>Fig</w:t>
      </w:r>
      <w:r w:rsidR="00130906">
        <w:rPr>
          <w:sz w:val="24"/>
          <w:szCs w:val="24"/>
        </w:rPr>
        <w:t>2</w:t>
      </w:r>
      <w:r w:rsidR="002C75DD">
        <w:rPr>
          <w:sz w:val="24"/>
          <w:szCs w:val="24"/>
        </w:rPr>
        <w:t>2</w:t>
      </w:r>
      <w:r w:rsidRPr="00A60EEA">
        <w:rPr>
          <w:sz w:val="24"/>
          <w:szCs w:val="24"/>
        </w:rPr>
        <w:t xml:space="preserve">: </w:t>
      </w:r>
      <w:r w:rsidR="00130906">
        <w:rPr>
          <w:sz w:val="24"/>
          <w:szCs w:val="24"/>
        </w:rPr>
        <w:t>Reviewer collaboration</w:t>
      </w:r>
      <w:r w:rsidRPr="00A60EEA">
        <w:rPr>
          <w:sz w:val="24"/>
          <w:szCs w:val="24"/>
        </w:rPr>
        <w:t xml:space="preserve"> diagra</w:t>
      </w:r>
      <w:r w:rsidR="00130906">
        <w:rPr>
          <w:sz w:val="24"/>
          <w:szCs w:val="24"/>
        </w:rPr>
        <w:t>m</w:t>
      </w:r>
    </w:p>
    <w:p w14:paraId="049D7EAE" w14:textId="77777777" w:rsidR="00130906" w:rsidRDefault="00130906" w:rsidP="00130906">
      <w:pPr>
        <w:spacing w:line="360" w:lineRule="auto"/>
        <w:jc w:val="center"/>
        <w:rPr>
          <w:sz w:val="24"/>
          <w:szCs w:val="24"/>
        </w:rPr>
      </w:pPr>
    </w:p>
    <w:p w14:paraId="2E4EE71E" w14:textId="74D403AA" w:rsidR="008F4B02" w:rsidRPr="009815DF" w:rsidRDefault="008F4B02" w:rsidP="00130906">
      <w:pPr>
        <w:spacing w:line="360" w:lineRule="auto"/>
        <w:jc w:val="both"/>
        <w:rPr>
          <w:rFonts w:eastAsia="SimSun"/>
          <w:color w:val="000000"/>
          <w:sz w:val="24"/>
          <w:szCs w:val="24"/>
          <w:lang w:eastAsia="zh-CN" w:bidi="ar"/>
        </w:rPr>
      </w:pPr>
      <w:r w:rsidRPr="009815DF">
        <w:rPr>
          <w:rFonts w:eastAsia="SimSun"/>
          <w:color w:val="000000"/>
          <w:sz w:val="24"/>
          <w:szCs w:val="24"/>
          <w:lang w:eastAsia="zh-CN" w:bidi="ar"/>
        </w:rPr>
        <w:t>A Collaboration Diagram is a diagram that shows object interactions organized around the objects and their links to each other. Unlike a Sequence Diagram, a Collaboration Diagram shows the relationships among the objects. Sequence diagrams and collaboration diagrams express similar information, but show it in different ways.</w:t>
      </w:r>
    </w:p>
    <w:p w14:paraId="263CCC8F" w14:textId="626A97EB" w:rsidR="006A2AA3" w:rsidRDefault="006A2AA3" w:rsidP="00130906">
      <w:pPr>
        <w:widowControl/>
        <w:spacing w:line="360" w:lineRule="auto"/>
        <w:jc w:val="both"/>
        <w:rPr>
          <w:rFonts w:eastAsia="SimSun"/>
          <w:color w:val="000000"/>
          <w:sz w:val="24"/>
          <w:szCs w:val="24"/>
          <w:lang w:eastAsia="zh-CN" w:bidi="ar"/>
        </w:rPr>
      </w:pPr>
    </w:p>
    <w:p w14:paraId="2E52F2BB" w14:textId="3F36BA0A" w:rsidR="00F6021B" w:rsidRDefault="00F6021B" w:rsidP="00F6021B">
      <w:pPr>
        <w:widowControl/>
        <w:spacing w:line="360" w:lineRule="auto"/>
        <w:jc w:val="both"/>
        <w:rPr>
          <w:rFonts w:eastAsia="SimSun"/>
          <w:color w:val="000000"/>
          <w:sz w:val="24"/>
          <w:szCs w:val="24"/>
          <w:lang w:eastAsia="zh-CN" w:bidi="ar"/>
        </w:rPr>
      </w:pPr>
    </w:p>
    <w:p w14:paraId="318BDDC3" w14:textId="5DC74A4B" w:rsidR="00F6021B" w:rsidRDefault="00F6021B" w:rsidP="00F6021B">
      <w:pPr>
        <w:widowControl/>
        <w:spacing w:line="360" w:lineRule="auto"/>
        <w:jc w:val="both"/>
        <w:rPr>
          <w:rFonts w:eastAsia="SimSun"/>
          <w:color w:val="000000"/>
          <w:sz w:val="24"/>
          <w:szCs w:val="24"/>
          <w:lang w:eastAsia="zh-CN" w:bidi="ar"/>
        </w:rPr>
      </w:pPr>
    </w:p>
    <w:p w14:paraId="417A11E3" w14:textId="030D07DC" w:rsidR="00F6021B" w:rsidRDefault="00F6021B" w:rsidP="00F6021B">
      <w:pPr>
        <w:widowControl/>
        <w:spacing w:line="360" w:lineRule="auto"/>
        <w:jc w:val="both"/>
        <w:rPr>
          <w:rFonts w:eastAsia="SimSun"/>
          <w:color w:val="000000"/>
          <w:sz w:val="24"/>
          <w:szCs w:val="24"/>
          <w:lang w:eastAsia="zh-CN" w:bidi="ar"/>
        </w:rPr>
      </w:pPr>
    </w:p>
    <w:p w14:paraId="25F346F5" w14:textId="00F5FC27" w:rsidR="00F6021B" w:rsidRDefault="00F6021B" w:rsidP="00F6021B">
      <w:pPr>
        <w:widowControl/>
        <w:spacing w:line="360" w:lineRule="auto"/>
        <w:jc w:val="both"/>
        <w:rPr>
          <w:rFonts w:eastAsia="SimSun"/>
          <w:color w:val="000000"/>
          <w:sz w:val="24"/>
          <w:szCs w:val="24"/>
          <w:lang w:eastAsia="zh-CN" w:bidi="ar"/>
        </w:rPr>
      </w:pPr>
    </w:p>
    <w:p w14:paraId="77D711CC" w14:textId="10D2B0B4" w:rsidR="00F6021B" w:rsidRDefault="00F6021B" w:rsidP="00F6021B">
      <w:pPr>
        <w:widowControl/>
        <w:spacing w:line="360" w:lineRule="auto"/>
        <w:jc w:val="both"/>
        <w:rPr>
          <w:rFonts w:eastAsia="SimSun"/>
          <w:color w:val="000000"/>
          <w:sz w:val="24"/>
          <w:szCs w:val="24"/>
          <w:lang w:eastAsia="zh-CN" w:bidi="ar"/>
        </w:rPr>
      </w:pPr>
    </w:p>
    <w:p w14:paraId="7DD1B67D" w14:textId="7152D617" w:rsidR="00F6021B" w:rsidRDefault="00F6021B" w:rsidP="00F6021B">
      <w:pPr>
        <w:widowControl/>
        <w:spacing w:line="360" w:lineRule="auto"/>
        <w:jc w:val="both"/>
        <w:rPr>
          <w:rFonts w:eastAsia="SimSun"/>
          <w:color w:val="000000"/>
          <w:sz w:val="24"/>
          <w:szCs w:val="24"/>
          <w:lang w:eastAsia="zh-CN" w:bidi="ar"/>
        </w:rPr>
      </w:pPr>
    </w:p>
    <w:p w14:paraId="11EC13CA" w14:textId="7878C77E" w:rsidR="00F6021B" w:rsidRDefault="00F6021B" w:rsidP="00F6021B">
      <w:pPr>
        <w:widowControl/>
        <w:spacing w:line="360" w:lineRule="auto"/>
        <w:jc w:val="both"/>
        <w:rPr>
          <w:rFonts w:eastAsia="SimSun"/>
          <w:color w:val="000000"/>
          <w:sz w:val="24"/>
          <w:szCs w:val="24"/>
          <w:lang w:eastAsia="zh-CN" w:bidi="ar"/>
        </w:rPr>
      </w:pPr>
    </w:p>
    <w:p w14:paraId="4C8A264F" w14:textId="6AEC7026" w:rsidR="00130906" w:rsidRDefault="00130906" w:rsidP="00F6021B">
      <w:pPr>
        <w:widowControl/>
        <w:spacing w:line="360" w:lineRule="auto"/>
        <w:jc w:val="both"/>
        <w:rPr>
          <w:rFonts w:eastAsia="SimSun"/>
          <w:color w:val="000000"/>
          <w:sz w:val="24"/>
          <w:szCs w:val="24"/>
          <w:lang w:eastAsia="zh-CN" w:bidi="ar"/>
        </w:rPr>
      </w:pPr>
    </w:p>
    <w:p w14:paraId="0B975EA4" w14:textId="49165E5E" w:rsidR="00130906" w:rsidRDefault="00130906" w:rsidP="00F6021B">
      <w:pPr>
        <w:widowControl/>
        <w:spacing w:line="360" w:lineRule="auto"/>
        <w:jc w:val="both"/>
        <w:rPr>
          <w:rFonts w:eastAsia="SimSun"/>
          <w:color w:val="000000"/>
          <w:sz w:val="24"/>
          <w:szCs w:val="24"/>
          <w:lang w:eastAsia="zh-CN" w:bidi="ar"/>
        </w:rPr>
      </w:pPr>
    </w:p>
    <w:p w14:paraId="7A2F1D1A" w14:textId="77777777" w:rsidR="00130906" w:rsidRDefault="00130906" w:rsidP="00F6021B">
      <w:pPr>
        <w:widowControl/>
        <w:spacing w:line="360" w:lineRule="auto"/>
        <w:jc w:val="both"/>
        <w:rPr>
          <w:rFonts w:eastAsia="SimSun"/>
          <w:color w:val="000000"/>
          <w:sz w:val="24"/>
          <w:szCs w:val="24"/>
          <w:lang w:eastAsia="zh-CN" w:bidi="ar"/>
        </w:rPr>
      </w:pPr>
    </w:p>
    <w:p w14:paraId="2730E8B3" w14:textId="1A5BD300" w:rsidR="006A2AA3" w:rsidRPr="009815DF" w:rsidRDefault="006A2AA3" w:rsidP="009815DF">
      <w:pPr>
        <w:widowControl/>
        <w:spacing w:line="360" w:lineRule="auto"/>
        <w:rPr>
          <w:rFonts w:eastAsia="SimSun"/>
          <w:color w:val="000000"/>
          <w:sz w:val="24"/>
          <w:szCs w:val="24"/>
          <w:lang w:eastAsia="zh-CN" w:bidi="ar"/>
        </w:rPr>
      </w:pPr>
    </w:p>
    <w:p w14:paraId="4FBA74C6" w14:textId="02273F16" w:rsidR="006A2AA3" w:rsidRPr="00F6021B" w:rsidRDefault="006A2AA3" w:rsidP="009815DF">
      <w:pPr>
        <w:widowControl/>
        <w:spacing w:line="360" w:lineRule="auto"/>
        <w:rPr>
          <w:rFonts w:eastAsia="SimSun"/>
          <w:b/>
          <w:bCs/>
          <w:color w:val="000000"/>
          <w:sz w:val="24"/>
          <w:szCs w:val="24"/>
          <w:lang w:eastAsia="zh-CN" w:bidi="ar"/>
        </w:rPr>
      </w:pPr>
      <w:r w:rsidRPr="00F6021B">
        <w:rPr>
          <w:rFonts w:eastAsia="SimSun"/>
          <w:b/>
          <w:bCs/>
          <w:color w:val="000000"/>
          <w:sz w:val="24"/>
          <w:szCs w:val="24"/>
          <w:lang w:eastAsia="zh-CN" w:bidi="ar"/>
        </w:rPr>
        <w:lastRenderedPageBreak/>
        <w:t xml:space="preserve">3.4 Database </w:t>
      </w:r>
      <w:r w:rsidR="00F6021B" w:rsidRPr="00F6021B">
        <w:rPr>
          <w:rFonts w:eastAsia="SimSun"/>
          <w:b/>
          <w:bCs/>
          <w:color w:val="000000"/>
          <w:sz w:val="24"/>
          <w:szCs w:val="24"/>
          <w:lang w:eastAsia="zh-CN" w:bidi="ar"/>
        </w:rPr>
        <w:t>Design</w:t>
      </w:r>
      <w:r w:rsidRPr="00F6021B">
        <w:rPr>
          <w:rFonts w:eastAsia="SimSun"/>
          <w:b/>
          <w:bCs/>
          <w:color w:val="000000"/>
          <w:sz w:val="24"/>
          <w:szCs w:val="24"/>
          <w:lang w:eastAsia="zh-CN" w:bidi="ar"/>
        </w:rPr>
        <w:t>: ER Diagram</w:t>
      </w:r>
    </w:p>
    <w:p w14:paraId="432E1664" w14:textId="73CFA0C1" w:rsidR="006A2AA3" w:rsidRPr="009815DF" w:rsidRDefault="006A2AA3" w:rsidP="009815DF">
      <w:pPr>
        <w:widowControl/>
        <w:spacing w:line="360" w:lineRule="auto"/>
        <w:rPr>
          <w:rFonts w:eastAsia="SimSun"/>
          <w:color w:val="000000"/>
          <w:sz w:val="24"/>
          <w:szCs w:val="24"/>
          <w:lang w:eastAsia="zh-CN" w:bidi="ar"/>
        </w:rPr>
      </w:pPr>
    </w:p>
    <w:p w14:paraId="7F56F862" w14:textId="4683B393" w:rsidR="00094960" w:rsidRPr="009815DF" w:rsidRDefault="00094960" w:rsidP="009815DF">
      <w:pPr>
        <w:widowControl/>
        <w:spacing w:line="360" w:lineRule="auto"/>
        <w:rPr>
          <w:rFonts w:eastAsia="SimSun"/>
          <w:color w:val="000000"/>
          <w:sz w:val="24"/>
          <w:szCs w:val="24"/>
          <w:lang w:eastAsia="zh-CN" w:bidi="ar"/>
        </w:rPr>
      </w:pPr>
    </w:p>
    <w:p w14:paraId="473618E4" w14:textId="77777777" w:rsidR="00094960" w:rsidRPr="009815DF" w:rsidRDefault="00094960" w:rsidP="009815DF">
      <w:pPr>
        <w:spacing w:line="360" w:lineRule="auto"/>
        <w:ind w:left="-720"/>
      </w:pPr>
      <w:r w:rsidRPr="009815DF">
        <w:rPr>
          <w:noProof/>
        </w:rPr>
        <mc:AlternateContent>
          <mc:Choice Requires="wps">
            <w:drawing>
              <wp:anchor distT="0" distB="0" distL="114300" distR="114300" simplePos="0" relativeHeight="251680768" behindDoc="0" locked="0" layoutInCell="1" allowOverlap="1" wp14:anchorId="0165B029" wp14:editId="3523B364">
                <wp:simplePos x="0" y="0"/>
                <wp:positionH relativeFrom="column">
                  <wp:posOffset>4902200</wp:posOffset>
                </wp:positionH>
                <wp:positionV relativeFrom="paragraph">
                  <wp:posOffset>949960</wp:posOffset>
                </wp:positionV>
                <wp:extent cx="391160" cy="27432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91160" cy="274320"/>
                        </a:xfrm>
                        <a:prstGeom prst="rect">
                          <a:avLst/>
                        </a:prstGeom>
                        <a:noFill/>
                        <a:ln w="6350">
                          <a:noFill/>
                        </a:ln>
                      </wps:spPr>
                      <wps:txbx>
                        <w:txbxContent>
                          <w:p w14:paraId="48FC283E" w14:textId="77777777" w:rsidR="00094960" w:rsidRPr="002E3E0E" w:rsidRDefault="00094960" w:rsidP="00094960">
                            <w:pPr>
                              <w:rPr>
                                <w:sz w:val="12"/>
                                <w:szCs w:val="12"/>
                              </w:rPr>
                            </w:pPr>
                            <w:r w:rsidRPr="002E3E0E">
                              <w:rPr>
                                <w:sz w:val="12"/>
                                <w:szCs w:val="1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5B029" id="Text Box 54" o:spid="_x0000_s1034" type="#_x0000_t202" style="position:absolute;left:0;text-align:left;margin-left:386pt;margin-top:74.8pt;width:30.8pt;height:2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" filled="f" stroked="f" strokeweight=".5pt">
                <v:textbox>
                  <w:txbxContent>
                    <w:p w14:paraId="48FC283E" w14:textId="77777777" w:rsidR="00094960" w:rsidRPr="002E3E0E" w:rsidRDefault="00094960" w:rsidP="00094960">
                      <w:pPr>
                        <w:rPr>
                          <w:sz w:val="12"/>
                          <w:szCs w:val="12"/>
                        </w:rPr>
                      </w:pPr>
                      <w:r w:rsidRPr="002E3E0E">
                        <w:rPr>
                          <w:sz w:val="12"/>
                          <w:szCs w:val="12"/>
                        </w:rPr>
                        <w:t>M</w:t>
                      </w:r>
                    </w:p>
                  </w:txbxContent>
                </v:textbox>
              </v:shape>
            </w:pict>
          </mc:Fallback>
        </mc:AlternateContent>
      </w:r>
      <w:r w:rsidRPr="009815DF">
        <w:rPr>
          <w:noProof/>
        </w:rPr>
        <mc:AlternateContent>
          <mc:Choice Requires="wps">
            <w:drawing>
              <wp:anchor distT="0" distB="0" distL="114300" distR="114300" simplePos="0" relativeHeight="251682816" behindDoc="0" locked="0" layoutInCell="1" allowOverlap="1" wp14:anchorId="35A5DA66" wp14:editId="36B83C95">
                <wp:simplePos x="0" y="0"/>
                <wp:positionH relativeFrom="column">
                  <wp:posOffset>2402840</wp:posOffset>
                </wp:positionH>
                <wp:positionV relativeFrom="paragraph">
                  <wp:posOffset>1224280</wp:posOffset>
                </wp:positionV>
                <wp:extent cx="391160" cy="27432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91160" cy="274320"/>
                        </a:xfrm>
                        <a:prstGeom prst="rect">
                          <a:avLst/>
                        </a:prstGeom>
                        <a:noFill/>
                        <a:ln w="6350">
                          <a:noFill/>
                        </a:ln>
                      </wps:spPr>
                      <wps:txbx>
                        <w:txbxContent>
                          <w:p w14:paraId="089FD8E1" w14:textId="77777777" w:rsidR="00094960" w:rsidRPr="002E3E0E" w:rsidRDefault="00094960" w:rsidP="00094960">
                            <w:pPr>
                              <w:rPr>
                                <w:sz w:val="12"/>
                                <w:szCs w:val="12"/>
                              </w:rPr>
                            </w:pP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5DA66" id="Text Box 56" o:spid="_x0000_s1035" type="#_x0000_t202" style="position:absolute;left:0;text-align:left;margin-left:189.2pt;margin-top:96.4pt;width:30.8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" filled="f" stroked="f" strokeweight=".5pt">
                <v:textbox>
                  <w:txbxContent>
                    <w:p w14:paraId="089FD8E1" w14:textId="77777777" w:rsidR="00094960" w:rsidRPr="002E3E0E" w:rsidRDefault="00094960" w:rsidP="00094960">
                      <w:pPr>
                        <w:rPr>
                          <w:sz w:val="12"/>
                          <w:szCs w:val="12"/>
                        </w:rPr>
                      </w:pPr>
                      <w:r>
                        <w:rPr>
                          <w:sz w:val="12"/>
                          <w:szCs w:val="12"/>
                        </w:rPr>
                        <w:t>1</w:t>
                      </w:r>
                    </w:p>
                  </w:txbxContent>
                </v:textbox>
              </v:shape>
            </w:pict>
          </mc:Fallback>
        </mc:AlternateContent>
      </w:r>
      <w:r w:rsidRPr="009815DF">
        <w:rPr>
          <w:noProof/>
        </w:rPr>
        <mc:AlternateContent>
          <mc:Choice Requires="wps">
            <w:drawing>
              <wp:anchor distT="0" distB="0" distL="114300" distR="114300" simplePos="0" relativeHeight="251683840" behindDoc="0" locked="0" layoutInCell="1" allowOverlap="1" wp14:anchorId="54F8E0DE" wp14:editId="6AD77C16">
                <wp:simplePos x="0" y="0"/>
                <wp:positionH relativeFrom="column">
                  <wp:posOffset>1031240</wp:posOffset>
                </wp:positionH>
                <wp:positionV relativeFrom="paragraph">
                  <wp:posOffset>1306830</wp:posOffset>
                </wp:positionV>
                <wp:extent cx="391160" cy="23368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91160" cy="233680"/>
                        </a:xfrm>
                        <a:prstGeom prst="rect">
                          <a:avLst/>
                        </a:prstGeom>
                        <a:noFill/>
                        <a:ln w="6350">
                          <a:noFill/>
                        </a:ln>
                      </wps:spPr>
                      <wps:txbx>
                        <w:txbxContent>
                          <w:p w14:paraId="4D6DD66E" w14:textId="77777777" w:rsidR="00094960" w:rsidRPr="002E3E0E" w:rsidRDefault="00094960" w:rsidP="00094960">
                            <w:pPr>
                              <w:rPr>
                                <w:sz w:val="12"/>
                                <w:szCs w:val="12"/>
                              </w:rPr>
                            </w:pPr>
                            <w:r w:rsidRPr="002E3E0E">
                              <w:rPr>
                                <w:sz w:val="12"/>
                                <w:szCs w:val="1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E0DE" id="Text Box 57" o:spid="_x0000_s1036" type="#_x0000_t202" style="position:absolute;left:0;text-align:left;margin-left:81.2pt;margin-top:102.9pt;width:30.8pt;height:1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" filled="f" stroked="f" strokeweight=".5pt">
                <v:textbox>
                  <w:txbxContent>
                    <w:p w14:paraId="4D6DD66E" w14:textId="77777777" w:rsidR="00094960" w:rsidRPr="002E3E0E" w:rsidRDefault="00094960" w:rsidP="00094960">
                      <w:pPr>
                        <w:rPr>
                          <w:sz w:val="12"/>
                          <w:szCs w:val="12"/>
                        </w:rPr>
                      </w:pPr>
                      <w:r w:rsidRPr="002E3E0E">
                        <w:rPr>
                          <w:sz w:val="12"/>
                          <w:szCs w:val="12"/>
                        </w:rPr>
                        <w:t>M</w:t>
                      </w:r>
                    </w:p>
                  </w:txbxContent>
                </v:textbox>
              </v:shape>
            </w:pict>
          </mc:Fallback>
        </mc:AlternateContent>
      </w:r>
      <w:r w:rsidRPr="009815DF">
        <w:rPr>
          <w:noProof/>
        </w:rPr>
        <mc:AlternateContent>
          <mc:Choice Requires="wps">
            <w:drawing>
              <wp:anchor distT="0" distB="0" distL="114300" distR="114300" simplePos="0" relativeHeight="251684864" behindDoc="0" locked="0" layoutInCell="1" allowOverlap="1" wp14:anchorId="67C05738" wp14:editId="58DEE9AA">
                <wp:simplePos x="0" y="0"/>
                <wp:positionH relativeFrom="column">
                  <wp:posOffset>1778000</wp:posOffset>
                </wp:positionH>
                <wp:positionV relativeFrom="paragraph">
                  <wp:posOffset>1696720</wp:posOffset>
                </wp:positionV>
                <wp:extent cx="391160" cy="2743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91160" cy="274320"/>
                        </a:xfrm>
                        <a:prstGeom prst="rect">
                          <a:avLst/>
                        </a:prstGeom>
                        <a:noFill/>
                        <a:ln w="6350">
                          <a:noFill/>
                        </a:ln>
                      </wps:spPr>
                      <wps:txbx>
                        <w:txbxContent>
                          <w:p w14:paraId="5C366AEF" w14:textId="77777777" w:rsidR="00094960" w:rsidRPr="002E3E0E" w:rsidRDefault="00094960" w:rsidP="00094960">
                            <w:pPr>
                              <w:rPr>
                                <w:sz w:val="12"/>
                                <w:szCs w:val="12"/>
                              </w:rPr>
                            </w:pPr>
                            <w:r w:rsidRPr="002E3E0E">
                              <w:rPr>
                                <w:sz w:val="12"/>
                                <w:szCs w:val="1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05738" id="Text Box 58" o:spid="_x0000_s1037" type="#_x0000_t202" style="position:absolute;left:0;text-align:left;margin-left:140pt;margin-top:133.6pt;width:30.8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" filled="f" stroked="f" strokeweight=".5pt">
                <v:textbox>
                  <w:txbxContent>
                    <w:p w14:paraId="5C366AEF" w14:textId="77777777" w:rsidR="00094960" w:rsidRPr="002E3E0E" w:rsidRDefault="00094960" w:rsidP="00094960">
                      <w:pPr>
                        <w:rPr>
                          <w:sz w:val="12"/>
                          <w:szCs w:val="12"/>
                        </w:rPr>
                      </w:pPr>
                      <w:r w:rsidRPr="002E3E0E">
                        <w:rPr>
                          <w:sz w:val="12"/>
                          <w:szCs w:val="12"/>
                        </w:rPr>
                        <w:t>M</w:t>
                      </w:r>
                    </w:p>
                  </w:txbxContent>
                </v:textbox>
              </v:shape>
            </w:pict>
          </mc:Fallback>
        </mc:AlternateContent>
      </w:r>
      <w:r w:rsidRPr="009815DF">
        <w:rPr>
          <w:noProof/>
        </w:rPr>
        <mc:AlternateContent>
          <mc:Choice Requires="wps">
            <w:drawing>
              <wp:anchor distT="0" distB="0" distL="114300" distR="114300" simplePos="0" relativeHeight="251685888" behindDoc="0" locked="0" layoutInCell="1" allowOverlap="1" wp14:anchorId="7AB7154B" wp14:editId="5CB8C5B8">
                <wp:simplePos x="0" y="0"/>
                <wp:positionH relativeFrom="column">
                  <wp:posOffset>1915160</wp:posOffset>
                </wp:positionH>
                <wp:positionV relativeFrom="paragraph">
                  <wp:posOffset>1905000</wp:posOffset>
                </wp:positionV>
                <wp:extent cx="391160" cy="27432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91160" cy="274320"/>
                        </a:xfrm>
                        <a:prstGeom prst="rect">
                          <a:avLst/>
                        </a:prstGeom>
                        <a:noFill/>
                        <a:ln w="6350">
                          <a:noFill/>
                        </a:ln>
                      </wps:spPr>
                      <wps:txbx>
                        <w:txbxContent>
                          <w:p w14:paraId="62D3D056" w14:textId="77777777" w:rsidR="00094960" w:rsidRPr="002E3E0E" w:rsidRDefault="00094960" w:rsidP="00094960">
                            <w:pPr>
                              <w:rPr>
                                <w:sz w:val="12"/>
                                <w:szCs w:val="12"/>
                              </w:rPr>
                            </w:pPr>
                            <w:r w:rsidRPr="002E3E0E">
                              <w:rPr>
                                <w:sz w:val="12"/>
                                <w:szCs w:val="1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7154B" id="Text Box 59" o:spid="_x0000_s1038" type="#_x0000_t202" style="position:absolute;left:0;text-align:left;margin-left:150.8pt;margin-top:150pt;width:30.8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Z0MQIAAFk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" filled="f" stroked="f" strokeweight=".5pt">
                <v:textbox>
                  <w:txbxContent>
                    <w:p w14:paraId="62D3D056" w14:textId="77777777" w:rsidR="00094960" w:rsidRPr="002E3E0E" w:rsidRDefault="00094960" w:rsidP="00094960">
                      <w:pPr>
                        <w:rPr>
                          <w:sz w:val="12"/>
                          <w:szCs w:val="12"/>
                        </w:rPr>
                      </w:pPr>
                      <w:r w:rsidRPr="002E3E0E">
                        <w:rPr>
                          <w:sz w:val="12"/>
                          <w:szCs w:val="12"/>
                        </w:rPr>
                        <w:t>M</w:t>
                      </w:r>
                    </w:p>
                  </w:txbxContent>
                </v:textbox>
              </v:shape>
            </w:pict>
          </mc:Fallback>
        </mc:AlternateContent>
      </w:r>
      <w:r w:rsidRPr="009815DF">
        <w:rPr>
          <w:noProof/>
        </w:rPr>
        <mc:AlternateContent>
          <mc:Choice Requires="wps">
            <w:drawing>
              <wp:anchor distT="0" distB="0" distL="114300" distR="114300" simplePos="0" relativeHeight="251679744" behindDoc="0" locked="0" layoutInCell="1" allowOverlap="1" wp14:anchorId="37861E34" wp14:editId="2F417C1F">
                <wp:simplePos x="0" y="0"/>
                <wp:positionH relativeFrom="column">
                  <wp:posOffset>1778000</wp:posOffset>
                </wp:positionH>
                <wp:positionV relativeFrom="paragraph">
                  <wp:posOffset>2402205</wp:posOffset>
                </wp:positionV>
                <wp:extent cx="1051560" cy="454025"/>
                <wp:effectExtent l="0" t="0" r="0" b="3175"/>
                <wp:wrapNone/>
                <wp:docPr id="53" name="Text Box 53"/>
                <wp:cNvGraphicFramePr/>
                <a:graphic xmlns:a="http://schemas.openxmlformats.org/drawingml/2006/main">
                  <a:graphicData uri="http://schemas.microsoft.com/office/word/2010/wordprocessingShape">
                    <wps:wsp>
                      <wps:cNvSpPr txBox="1"/>
                      <wps:spPr>
                        <a:xfrm>
                          <a:off x="0" y="0"/>
                          <a:ext cx="1051560" cy="454025"/>
                        </a:xfrm>
                        <a:prstGeom prst="rect">
                          <a:avLst/>
                        </a:prstGeom>
                        <a:noFill/>
                        <a:ln w="6350">
                          <a:noFill/>
                        </a:ln>
                      </wps:spPr>
                      <wps:txbx>
                        <w:txbxContent>
                          <w:p w14:paraId="6FA3614C" w14:textId="77777777" w:rsidR="00094960" w:rsidRPr="002E3E0E" w:rsidRDefault="00094960" w:rsidP="00094960">
                            <w:pPr>
                              <w:rPr>
                                <w:sz w:val="14"/>
                                <w:szCs w:val="14"/>
                              </w:rPr>
                            </w:pPr>
                            <w:r w:rsidRPr="002E3E0E">
                              <w:rPr>
                                <w:sz w:val="14"/>
                                <w:szCs w:val="14"/>
                              </w:rPr>
                              <w:t>Same as student entity (except number of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1E34" id="Text Box 53" o:spid="_x0000_s1039" type="#_x0000_t202" style="position:absolute;left:0;text-align:left;margin-left:140pt;margin-top:189.15pt;width:82.8pt;height:3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" filled="f" stroked="f" strokeweight=".5pt">
                <v:textbox>
                  <w:txbxContent>
                    <w:p w14:paraId="6FA3614C" w14:textId="77777777" w:rsidR="00094960" w:rsidRPr="002E3E0E" w:rsidRDefault="00094960" w:rsidP="00094960">
                      <w:pPr>
                        <w:rPr>
                          <w:sz w:val="14"/>
                          <w:szCs w:val="14"/>
                        </w:rPr>
                      </w:pPr>
                      <w:r w:rsidRPr="002E3E0E">
                        <w:rPr>
                          <w:sz w:val="14"/>
                          <w:szCs w:val="14"/>
                        </w:rPr>
                        <w:t>Same as student entity (except number of projects)</w:t>
                      </w:r>
                    </w:p>
                  </w:txbxContent>
                </v:textbox>
              </v:shape>
            </w:pict>
          </mc:Fallback>
        </mc:AlternateContent>
      </w:r>
      <w:r w:rsidRPr="009815DF">
        <w:rPr>
          <w:noProof/>
        </w:rPr>
        <mc:AlternateContent>
          <mc:Choice Requires="wps">
            <w:drawing>
              <wp:anchor distT="0" distB="0" distL="114300" distR="114300" simplePos="0" relativeHeight="251678720" behindDoc="0" locked="0" layoutInCell="1" allowOverlap="1" wp14:anchorId="7E4372D2" wp14:editId="7C98E004">
                <wp:simplePos x="0" y="0"/>
                <wp:positionH relativeFrom="column">
                  <wp:posOffset>2306320</wp:posOffset>
                </wp:positionH>
                <wp:positionV relativeFrom="paragraph">
                  <wp:posOffset>1767840</wp:posOffset>
                </wp:positionV>
                <wp:extent cx="121920" cy="685800"/>
                <wp:effectExtent l="0" t="0" r="30480" b="19050"/>
                <wp:wrapNone/>
                <wp:docPr id="51" name="Straight Connector 51"/>
                <wp:cNvGraphicFramePr/>
                <a:graphic xmlns:a="http://schemas.openxmlformats.org/drawingml/2006/main">
                  <a:graphicData uri="http://schemas.microsoft.com/office/word/2010/wordprocessingShape">
                    <wps:wsp>
                      <wps:cNvCnPr/>
                      <wps:spPr>
                        <a:xfrm flipH="1">
                          <a:off x="0" y="0"/>
                          <a:ext cx="121920" cy="68580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27346" id="Straight Connector 5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6pt,139.2pt" to="191.2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" strokecolor="#393737 [814]" strokeweight=".5pt">
                <v:stroke joinstyle="miter"/>
              </v:line>
            </w:pict>
          </mc:Fallback>
        </mc:AlternateContent>
      </w:r>
      <w:r w:rsidRPr="009815DF">
        <w:rPr>
          <w:noProof/>
        </w:rPr>
        <mc:AlternateContent>
          <mc:Choice Requires="wps">
            <w:drawing>
              <wp:anchor distT="0" distB="0" distL="114300" distR="114300" simplePos="0" relativeHeight="251681792" behindDoc="0" locked="0" layoutInCell="1" allowOverlap="1" wp14:anchorId="0FD6F1DE" wp14:editId="4409813A">
                <wp:simplePos x="0" y="0"/>
                <wp:positionH relativeFrom="column">
                  <wp:posOffset>2794000</wp:posOffset>
                </wp:positionH>
                <wp:positionV relativeFrom="paragraph">
                  <wp:posOffset>2250440</wp:posOffset>
                </wp:positionV>
                <wp:extent cx="391160" cy="27432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91160" cy="274320"/>
                        </a:xfrm>
                        <a:prstGeom prst="rect">
                          <a:avLst/>
                        </a:prstGeom>
                        <a:noFill/>
                        <a:ln w="6350">
                          <a:noFill/>
                        </a:ln>
                      </wps:spPr>
                      <wps:txbx>
                        <w:txbxContent>
                          <w:p w14:paraId="33EC3C59" w14:textId="77777777" w:rsidR="00094960" w:rsidRPr="002E3E0E" w:rsidRDefault="00094960" w:rsidP="00094960">
                            <w:pPr>
                              <w:rPr>
                                <w:sz w:val="12"/>
                                <w:szCs w:val="12"/>
                              </w:rPr>
                            </w:pP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6F1DE" id="Text Box 55" o:spid="_x0000_s1040" type="#_x0000_t202" style="position:absolute;left:0;text-align:left;margin-left:220pt;margin-top:177.2pt;width:30.8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bWrMQIAAFk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" filled="f" stroked="f" strokeweight=".5pt">
                <v:textbox>
                  <w:txbxContent>
                    <w:p w14:paraId="33EC3C59" w14:textId="77777777" w:rsidR="00094960" w:rsidRPr="002E3E0E" w:rsidRDefault="00094960" w:rsidP="00094960">
                      <w:pPr>
                        <w:rPr>
                          <w:sz w:val="12"/>
                          <w:szCs w:val="12"/>
                        </w:rPr>
                      </w:pPr>
                      <w:r>
                        <w:rPr>
                          <w:sz w:val="12"/>
                          <w:szCs w:val="12"/>
                        </w:rPr>
                        <w:t>1</w:t>
                      </w:r>
                    </w:p>
                  </w:txbxContent>
                </v:textbox>
              </v:shape>
            </w:pict>
          </mc:Fallback>
        </mc:AlternateContent>
      </w:r>
      <w:r w:rsidRPr="009815DF">
        <w:rPr>
          <w:noProof/>
        </w:rPr>
        <w:drawing>
          <wp:inline distT="0" distB="0" distL="0" distR="0" wp14:anchorId="3BAF7506" wp14:editId="552930AF">
            <wp:extent cx="6784528" cy="3017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84528" cy="3017520"/>
                    </a:xfrm>
                    <a:prstGeom prst="rect">
                      <a:avLst/>
                    </a:prstGeom>
                  </pic:spPr>
                </pic:pic>
              </a:graphicData>
            </a:graphic>
          </wp:inline>
        </w:drawing>
      </w:r>
    </w:p>
    <w:p w14:paraId="786CB596" w14:textId="77777777" w:rsidR="00D92BAC" w:rsidRPr="009815DF" w:rsidRDefault="00D92BAC" w:rsidP="00D92BAC">
      <w:pPr>
        <w:pStyle w:val="BodyText"/>
        <w:spacing w:before="10" w:line="360" w:lineRule="auto"/>
        <w:ind w:left="2070"/>
        <w:jc w:val="center"/>
        <w:rPr>
          <w:sz w:val="15"/>
        </w:rPr>
      </w:pPr>
    </w:p>
    <w:p w14:paraId="458CDE80" w14:textId="0A066F8C" w:rsidR="00094960" w:rsidRPr="009815DF" w:rsidRDefault="00D92BAC" w:rsidP="00130906">
      <w:pPr>
        <w:spacing w:line="360" w:lineRule="auto"/>
        <w:jc w:val="center"/>
        <w:rPr>
          <w:rFonts w:eastAsia="SimSun"/>
          <w:color w:val="000000"/>
          <w:sz w:val="24"/>
          <w:szCs w:val="24"/>
          <w:lang w:eastAsia="zh-CN" w:bidi="ar"/>
        </w:rPr>
      </w:pPr>
      <w:r w:rsidRPr="00A60EEA">
        <w:rPr>
          <w:sz w:val="24"/>
          <w:szCs w:val="24"/>
        </w:rPr>
        <w:t>Fig</w:t>
      </w:r>
      <w:r w:rsidR="002C75DD">
        <w:rPr>
          <w:sz w:val="24"/>
          <w:szCs w:val="24"/>
        </w:rPr>
        <w:t>23</w:t>
      </w:r>
      <w:r w:rsidR="002C75DD" w:rsidRPr="00A60EEA">
        <w:rPr>
          <w:sz w:val="24"/>
          <w:szCs w:val="24"/>
        </w:rPr>
        <w:t>:</w:t>
      </w:r>
      <w:r w:rsidR="002C75DD">
        <w:rPr>
          <w:sz w:val="24"/>
          <w:szCs w:val="24"/>
        </w:rPr>
        <w:t xml:space="preserve"> Er</w:t>
      </w:r>
      <w:r w:rsidR="00130906">
        <w:rPr>
          <w:sz w:val="24"/>
          <w:szCs w:val="24"/>
        </w:rPr>
        <w:t xml:space="preserve"> </w:t>
      </w:r>
      <w:r w:rsidRPr="00A60EEA">
        <w:rPr>
          <w:sz w:val="24"/>
          <w:szCs w:val="24"/>
        </w:rPr>
        <w:t>diagram</w:t>
      </w:r>
    </w:p>
    <w:p w14:paraId="47FC294A" w14:textId="53CA9A2F" w:rsidR="006A2AA3" w:rsidRPr="009815DF" w:rsidRDefault="006A2AA3" w:rsidP="009815DF">
      <w:pPr>
        <w:widowControl/>
        <w:spacing w:line="360" w:lineRule="auto"/>
        <w:rPr>
          <w:rFonts w:eastAsia="SimSun"/>
          <w:color w:val="000000"/>
          <w:sz w:val="24"/>
          <w:szCs w:val="24"/>
          <w:lang w:eastAsia="zh-CN" w:bidi="ar"/>
        </w:rPr>
      </w:pPr>
    </w:p>
    <w:p w14:paraId="1E89D21F" w14:textId="284EA8F5" w:rsidR="006A2AA3" w:rsidRPr="009815DF" w:rsidRDefault="006A2AA3" w:rsidP="009815DF">
      <w:pPr>
        <w:widowControl/>
        <w:spacing w:line="360" w:lineRule="auto"/>
        <w:rPr>
          <w:rFonts w:eastAsia="SimSun"/>
          <w:color w:val="000000"/>
          <w:sz w:val="24"/>
          <w:szCs w:val="24"/>
          <w:lang w:eastAsia="zh-CN" w:bidi="ar"/>
        </w:rPr>
      </w:pPr>
    </w:p>
    <w:p w14:paraId="6D7412A5" w14:textId="0DD559BA" w:rsidR="006A2AA3" w:rsidRDefault="006A2AA3" w:rsidP="00F6021B">
      <w:pPr>
        <w:widowControl/>
        <w:spacing w:line="360" w:lineRule="auto"/>
        <w:jc w:val="both"/>
        <w:rPr>
          <w:rFonts w:eastAsia="SimSun"/>
          <w:color w:val="000000"/>
          <w:sz w:val="24"/>
          <w:szCs w:val="24"/>
          <w:lang w:eastAsia="zh-CN" w:bidi="ar"/>
        </w:rPr>
      </w:pPr>
      <w:r w:rsidRPr="009815DF">
        <w:rPr>
          <w:rFonts w:eastAsia="SimSun"/>
          <w:color w:val="000000"/>
          <w:sz w:val="24"/>
          <w:szCs w:val="24"/>
          <w:lang w:eastAsia="zh-CN" w:bidi="ar"/>
        </w:rPr>
        <w:t>An entity–relationship model (or ER model) describes interrelated things of interest in a specific domain of knowledge. A basic ER model is composed of entity types and specifies relationships that can exist between entities.ER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w:t>
      </w:r>
    </w:p>
    <w:p w14:paraId="4CDFECC4" w14:textId="458AFDE2" w:rsidR="00222C99" w:rsidRDefault="00222C99" w:rsidP="00F6021B">
      <w:pPr>
        <w:widowControl/>
        <w:spacing w:line="360" w:lineRule="auto"/>
        <w:jc w:val="both"/>
        <w:rPr>
          <w:rFonts w:eastAsia="SimSun"/>
          <w:color w:val="000000"/>
          <w:sz w:val="24"/>
          <w:szCs w:val="24"/>
          <w:lang w:eastAsia="zh-CN" w:bidi="ar"/>
        </w:rPr>
      </w:pPr>
    </w:p>
    <w:p w14:paraId="003AA969" w14:textId="6581E09B" w:rsidR="00222C99" w:rsidRDefault="00222C99" w:rsidP="00F6021B">
      <w:pPr>
        <w:widowControl/>
        <w:spacing w:line="360" w:lineRule="auto"/>
        <w:jc w:val="both"/>
        <w:rPr>
          <w:rFonts w:eastAsia="SimSun"/>
          <w:color w:val="000000"/>
          <w:sz w:val="24"/>
          <w:szCs w:val="24"/>
          <w:lang w:eastAsia="zh-CN" w:bidi="ar"/>
        </w:rPr>
      </w:pPr>
    </w:p>
    <w:p w14:paraId="429294BE" w14:textId="0C611D9C" w:rsidR="00222C99" w:rsidRDefault="00222C99" w:rsidP="00F6021B">
      <w:pPr>
        <w:widowControl/>
        <w:spacing w:line="360" w:lineRule="auto"/>
        <w:jc w:val="both"/>
        <w:rPr>
          <w:rFonts w:eastAsia="SimSun"/>
          <w:color w:val="000000"/>
          <w:sz w:val="24"/>
          <w:szCs w:val="24"/>
          <w:lang w:eastAsia="zh-CN" w:bidi="ar"/>
        </w:rPr>
      </w:pPr>
    </w:p>
    <w:p w14:paraId="04B9A252" w14:textId="6094E38D" w:rsidR="00222C99" w:rsidRDefault="00222C99" w:rsidP="00F6021B">
      <w:pPr>
        <w:widowControl/>
        <w:spacing w:line="360" w:lineRule="auto"/>
        <w:jc w:val="both"/>
        <w:rPr>
          <w:rFonts w:eastAsia="SimSun"/>
          <w:color w:val="000000"/>
          <w:sz w:val="24"/>
          <w:szCs w:val="24"/>
          <w:lang w:eastAsia="zh-CN" w:bidi="ar"/>
        </w:rPr>
      </w:pPr>
    </w:p>
    <w:p w14:paraId="4AEA882A" w14:textId="22769B56" w:rsidR="00222C99" w:rsidRDefault="00222C99" w:rsidP="00F6021B">
      <w:pPr>
        <w:widowControl/>
        <w:spacing w:line="360" w:lineRule="auto"/>
        <w:jc w:val="both"/>
        <w:rPr>
          <w:rFonts w:eastAsia="SimSun"/>
          <w:color w:val="000000"/>
          <w:sz w:val="24"/>
          <w:szCs w:val="24"/>
          <w:lang w:eastAsia="zh-CN" w:bidi="ar"/>
        </w:rPr>
      </w:pPr>
    </w:p>
    <w:p w14:paraId="3B31F12F" w14:textId="05FE61BC" w:rsidR="00222C99" w:rsidRDefault="00222C99" w:rsidP="00F6021B">
      <w:pPr>
        <w:widowControl/>
        <w:spacing w:line="360" w:lineRule="auto"/>
        <w:jc w:val="both"/>
        <w:rPr>
          <w:rFonts w:eastAsia="SimSun"/>
          <w:color w:val="000000"/>
          <w:sz w:val="24"/>
          <w:szCs w:val="24"/>
          <w:lang w:eastAsia="zh-CN" w:bidi="ar"/>
        </w:rPr>
      </w:pPr>
    </w:p>
    <w:p w14:paraId="0AF80B9E" w14:textId="68E26737" w:rsidR="00222C99" w:rsidRDefault="00222C99" w:rsidP="00F6021B">
      <w:pPr>
        <w:widowControl/>
        <w:spacing w:line="360" w:lineRule="auto"/>
        <w:jc w:val="both"/>
        <w:rPr>
          <w:rFonts w:eastAsia="SimSun"/>
          <w:color w:val="000000"/>
          <w:sz w:val="24"/>
          <w:szCs w:val="24"/>
          <w:lang w:eastAsia="zh-CN" w:bidi="ar"/>
        </w:rPr>
      </w:pPr>
    </w:p>
    <w:p w14:paraId="509E995F" w14:textId="6F6EBD08" w:rsidR="00222C99" w:rsidRDefault="00222C99" w:rsidP="00F6021B">
      <w:pPr>
        <w:widowControl/>
        <w:spacing w:line="360" w:lineRule="auto"/>
        <w:jc w:val="both"/>
        <w:rPr>
          <w:rFonts w:eastAsia="SimSun"/>
          <w:color w:val="000000"/>
          <w:sz w:val="24"/>
          <w:szCs w:val="24"/>
          <w:lang w:eastAsia="zh-CN" w:bidi="ar"/>
        </w:rPr>
      </w:pPr>
    </w:p>
    <w:p w14:paraId="0656CEDA" w14:textId="4B4A26E2" w:rsidR="00222C99" w:rsidRDefault="00222C99" w:rsidP="00F6021B">
      <w:pPr>
        <w:widowControl/>
        <w:spacing w:line="360" w:lineRule="auto"/>
        <w:jc w:val="both"/>
        <w:rPr>
          <w:rFonts w:eastAsia="SimSun"/>
          <w:color w:val="000000"/>
          <w:sz w:val="24"/>
          <w:szCs w:val="24"/>
          <w:lang w:eastAsia="zh-CN" w:bidi="ar"/>
        </w:rPr>
      </w:pPr>
    </w:p>
    <w:p w14:paraId="76C293F3" w14:textId="21B2C80A" w:rsidR="00222C99" w:rsidRDefault="00222C99" w:rsidP="00F6021B">
      <w:pPr>
        <w:widowControl/>
        <w:spacing w:line="360" w:lineRule="auto"/>
        <w:jc w:val="both"/>
        <w:rPr>
          <w:rFonts w:eastAsia="SimSun"/>
          <w:color w:val="000000"/>
          <w:sz w:val="24"/>
          <w:szCs w:val="24"/>
          <w:lang w:eastAsia="zh-CN" w:bidi="ar"/>
        </w:rPr>
      </w:pPr>
    </w:p>
    <w:p w14:paraId="62B0FDB9" w14:textId="3B029719" w:rsidR="00222C99" w:rsidRDefault="00222C99" w:rsidP="00F6021B">
      <w:pPr>
        <w:widowControl/>
        <w:spacing w:line="360" w:lineRule="auto"/>
        <w:jc w:val="both"/>
        <w:rPr>
          <w:rFonts w:eastAsia="SimSun"/>
          <w:color w:val="000000"/>
          <w:sz w:val="24"/>
          <w:szCs w:val="24"/>
          <w:lang w:eastAsia="zh-CN" w:bidi="ar"/>
        </w:rPr>
      </w:pPr>
    </w:p>
    <w:p w14:paraId="6D6B5B58" w14:textId="4A9C20D3" w:rsidR="00222C99" w:rsidRDefault="00222C99" w:rsidP="00F6021B">
      <w:pPr>
        <w:widowControl/>
        <w:spacing w:line="360" w:lineRule="auto"/>
        <w:jc w:val="both"/>
        <w:rPr>
          <w:rFonts w:eastAsia="SimSun"/>
          <w:color w:val="000000"/>
          <w:sz w:val="24"/>
          <w:szCs w:val="24"/>
          <w:lang w:eastAsia="zh-CN" w:bidi="ar"/>
        </w:rPr>
      </w:pPr>
    </w:p>
    <w:tbl>
      <w:tblPr>
        <w:tblW w:w="0" w:type="auto"/>
        <w:tblInd w:w="107" w:type="dxa"/>
        <w:tblLayout w:type="fixed"/>
        <w:tblCellMar>
          <w:left w:w="0" w:type="dxa"/>
          <w:right w:w="0" w:type="dxa"/>
        </w:tblCellMar>
        <w:tblLook w:val="01E0" w:firstRow="1" w:lastRow="1" w:firstColumn="1" w:lastColumn="1" w:noHBand="0" w:noVBand="0"/>
      </w:tblPr>
      <w:tblGrid>
        <w:gridCol w:w="1113"/>
        <w:gridCol w:w="5252"/>
      </w:tblGrid>
      <w:tr w:rsidR="00222C99" w:rsidRPr="009815DF" w14:paraId="233D7ACD" w14:textId="77777777" w:rsidTr="00814AD6">
        <w:trPr>
          <w:trHeight w:val="811"/>
        </w:trPr>
        <w:tc>
          <w:tcPr>
            <w:tcW w:w="1113" w:type="dxa"/>
          </w:tcPr>
          <w:p w14:paraId="4D99DC71" w14:textId="77777777" w:rsidR="00222C99" w:rsidRPr="00222C99" w:rsidRDefault="00222C99" w:rsidP="00222C99">
            <w:pPr>
              <w:pStyle w:val="TableParagraph"/>
              <w:spacing w:before="7" w:line="360" w:lineRule="auto"/>
              <w:jc w:val="center"/>
              <w:rPr>
                <w:b/>
                <w:sz w:val="28"/>
                <w:szCs w:val="28"/>
              </w:rPr>
            </w:pPr>
          </w:p>
          <w:p w14:paraId="22AAC91F" w14:textId="1EEB4AE0" w:rsidR="00222C99" w:rsidRPr="00222C99" w:rsidRDefault="00222C99" w:rsidP="00222C99">
            <w:pPr>
              <w:pStyle w:val="TableParagraph"/>
              <w:spacing w:line="360" w:lineRule="auto"/>
              <w:ind w:left="200"/>
              <w:jc w:val="center"/>
              <w:rPr>
                <w:b/>
                <w:sz w:val="28"/>
                <w:szCs w:val="28"/>
              </w:rPr>
            </w:pPr>
            <w:r>
              <w:rPr>
                <w:b/>
                <w:sz w:val="28"/>
                <w:szCs w:val="28"/>
              </w:rPr>
              <w:t xml:space="preserve">                      </w:t>
            </w:r>
          </w:p>
        </w:tc>
        <w:tc>
          <w:tcPr>
            <w:tcW w:w="5252" w:type="dxa"/>
          </w:tcPr>
          <w:p w14:paraId="4DC8965E" w14:textId="2C18256B" w:rsidR="00222C99" w:rsidRPr="00222C99" w:rsidRDefault="00222C99" w:rsidP="00222C99">
            <w:pPr>
              <w:pStyle w:val="TableParagraph"/>
              <w:numPr>
                <w:ilvl w:val="0"/>
                <w:numId w:val="18"/>
              </w:numPr>
              <w:spacing w:line="360" w:lineRule="auto"/>
              <w:jc w:val="center"/>
              <w:rPr>
                <w:b/>
                <w:sz w:val="28"/>
                <w:szCs w:val="28"/>
              </w:rPr>
            </w:pPr>
            <w:r w:rsidRPr="00222C99">
              <w:rPr>
                <w:b/>
                <w:sz w:val="28"/>
                <w:szCs w:val="28"/>
              </w:rPr>
              <w:t>PROTOTYPING-GUIS</w:t>
            </w:r>
          </w:p>
        </w:tc>
      </w:tr>
      <w:tr w:rsidR="00222C99" w:rsidRPr="009815DF" w14:paraId="3BCE9C37" w14:textId="77777777" w:rsidTr="00814AD6">
        <w:trPr>
          <w:trHeight w:val="412"/>
        </w:trPr>
        <w:tc>
          <w:tcPr>
            <w:tcW w:w="1113" w:type="dxa"/>
          </w:tcPr>
          <w:p w14:paraId="089CDE79" w14:textId="77777777" w:rsidR="00222C99" w:rsidRPr="00222C99" w:rsidRDefault="00222C99" w:rsidP="00814AD6">
            <w:pPr>
              <w:pStyle w:val="TableParagraph"/>
              <w:spacing w:before="113" w:line="360" w:lineRule="auto"/>
              <w:ind w:left="200"/>
              <w:rPr>
                <w:b/>
                <w:bCs/>
                <w:sz w:val="24"/>
                <w:szCs w:val="24"/>
              </w:rPr>
            </w:pPr>
            <w:r w:rsidRPr="00222C99">
              <w:rPr>
                <w:b/>
                <w:bCs/>
                <w:sz w:val="24"/>
                <w:szCs w:val="24"/>
              </w:rPr>
              <w:t>4.1</w:t>
            </w:r>
          </w:p>
        </w:tc>
        <w:tc>
          <w:tcPr>
            <w:tcW w:w="5252" w:type="dxa"/>
          </w:tcPr>
          <w:p w14:paraId="050F6CD3" w14:textId="77777777" w:rsidR="00222C99" w:rsidRPr="00222C99" w:rsidRDefault="00222C99" w:rsidP="00814AD6">
            <w:pPr>
              <w:pStyle w:val="TableParagraph"/>
              <w:spacing w:before="113" w:line="360" w:lineRule="auto"/>
              <w:ind w:left="200"/>
              <w:rPr>
                <w:b/>
                <w:bCs/>
                <w:sz w:val="24"/>
                <w:szCs w:val="24"/>
              </w:rPr>
            </w:pPr>
            <w:r w:rsidRPr="00222C99">
              <w:rPr>
                <w:b/>
                <w:bCs/>
                <w:sz w:val="24"/>
                <w:szCs w:val="24"/>
              </w:rPr>
              <w:t>Screen Shots</w:t>
            </w:r>
          </w:p>
        </w:tc>
      </w:tr>
    </w:tbl>
    <w:p w14:paraId="62A4212E" w14:textId="74EEDCAC" w:rsidR="00222C99" w:rsidRDefault="00222C99" w:rsidP="00F6021B">
      <w:pPr>
        <w:widowControl/>
        <w:spacing w:line="360" w:lineRule="auto"/>
        <w:jc w:val="both"/>
        <w:rPr>
          <w:rFonts w:eastAsia="SimSun"/>
          <w:color w:val="000000"/>
          <w:sz w:val="24"/>
          <w:szCs w:val="24"/>
          <w:lang w:eastAsia="zh-CN" w:bidi="ar"/>
        </w:rPr>
      </w:pPr>
      <w:r>
        <w:rPr>
          <w:noProof/>
        </w:rPr>
        <w:drawing>
          <wp:inline distT="0" distB="0" distL="0" distR="0" wp14:anchorId="7775F396" wp14:editId="142F4821">
            <wp:extent cx="5733686" cy="2732314"/>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1138" b="4138"/>
                    <a:stretch/>
                  </pic:blipFill>
                  <pic:spPr bwMode="auto">
                    <a:xfrm>
                      <a:off x="0" y="0"/>
                      <a:ext cx="5734050" cy="2732488"/>
                    </a:xfrm>
                    <a:prstGeom prst="rect">
                      <a:avLst/>
                    </a:prstGeom>
                    <a:noFill/>
                    <a:ln>
                      <a:noFill/>
                    </a:ln>
                    <a:extLst>
                      <a:ext uri="{53640926-AAD7-44D8-BBD7-CCE9431645EC}">
                        <a14:shadowObscured xmlns:a14="http://schemas.microsoft.com/office/drawing/2010/main"/>
                      </a:ext>
                    </a:extLst>
                  </pic:spPr>
                </pic:pic>
              </a:graphicData>
            </a:graphic>
          </wp:inline>
        </w:drawing>
      </w:r>
    </w:p>
    <w:p w14:paraId="0A94A5A7" w14:textId="738D9A50" w:rsidR="00222C99" w:rsidRDefault="00222C99" w:rsidP="00222C99">
      <w:pPr>
        <w:widowControl/>
        <w:spacing w:line="360" w:lineRule="auto"/>
        <w:jc w:val="center"/>
        <w:rPr>
          <w:rFonts w:eastAsia="SimSun"/>
          <w:color w:val="000000"/>
          <w:sz w:val="24"/>
          <w:szCs w:val="24"/>
          <w:lang w:eastAsia="zh-CN" w:bidi="ar"/>
        </w:rPr>
      </w:pPr>
      <w:r>
        <w:rPr>
          <w:rFonts w:eastAsia="SimSun"/>
          <w:color w:val="000000"/>
          <w:sz w:val="24"/>
          <w:szCs w:val="24"/>
          <w:lang w:eastAsia="zh-CN" w:bidi="ar"/>
        </w:rPr>
        <w:t>Fig 2</w:t>
      </w:r>
      <w:r w:rsidR="002C75DD">
        <w:rPr>
          <w:rFonts w:eastAsia="SimSun"/>
          <w:color w:val="000000"/>
          <w:sz w:val="24"/>
          <w:szCs w:val="24"/>
          <w:lang w:eastAsia="zh-CN" w:bidi="ar"/>
        </w:rPr>
        <w:t>4</w:t>
      </w:r>
      <w:r>
        <w:rPr>
          <w:rFonts w:eastAsia="SimSun"/>
          <w:color w:val="000000"/>
          <w:sz w:val="24"/>
          <w:szCs w:val="24"/>
          <w:lang w:eastAsia="zh-CN" w:bidi="ar"/>
        </w:rPr>
        <w:t>: Registration</w:t>
      </w:r>
    </w:p>
    <w:p w14:paraId="4E977588" w14:textId="2384C04B" w:rsidR="00222C99" w:rsidRDefault="00222C99" w:rsidP="00222C99">
      <w:pPr>
        <w:widowControl/>
        <w:spacing w:line="360" w:lineRule="auto"/>
        <w:jc w:val="center"/>
        <w:rPr>
          <w:rFonts w:eastAsia="SimSun"/>
          <w:color w:val="000000"/>
          <w:sz w:val="24"/>
          <w:szCs w:val="24"/>
          <w:lang w:eastAsia="zh-CN" w:bidi="ar"/>
        </w:rPr>
      </w:pPr>
    </w:p>
    <w:p w14:paraId="36D1C793" w14:textId="6E3ABB29" w:rsidR="00222C99" w:rsidRDefault="00222C99" w:rsidP="00222C99">
      <w:pPr>
        <w:widowControl/>
        <w:spacing w:line="360" w:lineRule="auto"/>
        <w:jc w:val="center"/>
        <w:rPr>
          <w:rFonts w:eastAsia="SimSun"/>
          <w:color w:val="000000"/>
          <w:sz w:val="24"/>
          <w:szCs w:val="24"/>
          <w:lang w:eastAsia="zh-CN" w:bidi="ar"/>
        </w:rPr>
      </w:pPr>
      <w:r>
        <w:rPr>
          <w:noProof/>
        </w:rPr>
        <w:drawing>
          <wp:inline distT="0" distB="0" distL="0" distR="0" wp14:anchorId="70E09C46" wp14:editId="6578CE6D">
            <wp:extent cx="5734050" cy="2673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1223" b="5887"/>
                    <a:stretch/>
                  </pic:blipFill>
                  <pic:spPr bwMode="auto">
                    <a:xfrm>
                      <a:off x="0" y="0"/>
                      <a:ext cx="5734050" cy="2673350"/>
                    </a:xfrm>
                    <a:prstGeom prst="rect">
                      <a:avLst/>
                    </a:prstGeom>
                    <a:noFill/>
                    <a:ln>
                      <a:noFill/>
                    </a:ln>
                    <a:extLst>
                      <a:ext uri="{53640926-AAD7-44D8-BBD7-CCE9431645EC}">
                        <a14:shadowObscured xmlns:a14="http://schemas.microsoft.com/office/drawing/2010/main"/>
                      </a:ext>
                    </a:extLst>
                  </pic:spPr>
                </pic:pic>
              </a:graphicData>
            </a:graphic>
          </wp:inline>
        </w:drawing>
      </w:r>
    </w:p>
    <w:p w14:paraId="26FEB8D6" w14:textId="4F40676C" w:rsidR="00222C99" w:rsidRDefault="00222C99" w:rsidP="00222C99">
      <w:pPr>
        <w:widowControl/>
        <w:spacing w:line="360" w:lineRule="auto"/>
        <w:jc w:val="center"/>
        <w:rPr>
          <w:rFonts w:eastAsia="SimSun"/>
          <w:color w:val="000000"/>
          <w:sz w:val="24"/>
          <w:szCs w:val="24"/>
          <w:lang w:eastAsia="zh-CN" w:bidi="ar"/>
        </w:rPr>
      </w:pPr>
      <w:r>
        <w:rPr>
          <w:rFonts w:eastAsia="SimSun"/>
          <w:color w:val="000000"/>
          <w:sz w:val="24"/>
          <w:szCs w:val="24"/>
          <w:lang w:eastAsia="zh-CN" w:bidi="ar"/>
        </w:rPr>
        <w:t>Fig 2</w:t>
      </w:r>
      <w:r w:rsidR="002C75DD">
        <w:rPr>
          <w:rFonts w:eastAsia="SimSun"/>
          <w:color w:val="000000"/>
          <w:sz w:val="24"/>
          <w:szCs w:val="24"/>
          <w:lang w:eastAsia="zh-CN" w:bidi="ar"/>
        </w:rPr>
        <w:t>5</w:t>
      </w:r>
      <w:r>
        <w:rPr>
          <w:rFonts w:eastAsia="SimSun"/>
          <w:color w:val="000000"/>
          <w:sz w:val="24"/>
          <w:szCs w:val="24"/>
          <w:lang w:eastAsia="zh-CN" w:bidi="ar"/>
        </w:rPr>
        <w:t>: Login</w:t>
      </w:r>
    </w:p>
    <w:p w14:paraId="41D3683E" w14:textId="6652FBB9" w:rsidR="00222C99" w:rsidRDefault="00222C99" w:rsidP="00222C99">
      <w:pPr>
        <w:widowControl/>
        <w:spacing w:line="360" w:lineRule="auto"/>
        <w:jc w:val="center"/>
        <w:rPr>
          <w:rFonts w:eastAsia="SimSun"/>
          <w:color w:val="000000"/>
          <w:sz w:val="24"/>
          <w:szCs w:val="24"/>
          <w:lang w:eastAsia="zh-CN" w:bidi="ar"/>
        </w:rPr>
      </w:pPr>
    </w:p>
    <w:p w14:paraId="188FC2F3" w14:textId="5E36967A" w:rsidR="00222C99" w:rsidRDefault="00222C99" w:rsidP="00222C99">
      <w:pPr>
        <w:widowControl/>
        <w:spacing w:line="360" w:lineRule="auto"/>
        <w:jc w:val="center"/>
        <w:rPr>
          <w:rFonts w:eastAsia="SimSun"/>
          <w:color w:val="000000"/>
          <w:sz w:val="24"/>
          <w:szCs w:val="24"/>
          <w:lang w:eastAsia="zh-CN" w:bidi="ar"/>
        </w:rPr>
      </w:pPr>
    </w:p>
    <w:p w14:paraId="6F37BAFB" w14:textId="480D2844" w:rsidR="00222C99" w:rsidRDefault="00222C99" w:rsidP="00222C99">
      <w:pPr>
        <w:widowControl/>
        <w:spacing w:line="360" w:lineRule="auto"/>
        <w:jc w:val="center"/>
        <w:rPr>
          <w:rFonts w:eastAsia="SimSun"/>
          <w:color w:val="000000"/>
          <w:sz w:val="24"/>
          <w:szCs w:val="24"/>
          <w:lang w:eastAsia="zh-CN" w:bidi="ar"/>
        </w:rPr>
      </w:pPr>
    </w:p>
    <w:p w14:paraId="3BCEA6EC" w14:textId="01E68CFF" w:rsidR="00222C99" w:rsidRDefault="00222C99" w:rsidP="00222C99">
      <w:pPr>
        <w:widowControl/>
        <w:spacing w:line="360" w:lineRule="auto"/>
        <w:jc w:val="center"/>
        <w:rPr>
          <w:rFonts w:eastAsia="SimSun"/>
          <w:color w:val="000000"/>
          <w:sz w:val="24"/>
          <w:szCs w:val="24"/>
          <w:lang w:eastAsia="zh-CN" w:bidi="ar"/>
        </w:rPr>
      </w:pPr>
    </w:p>
    <w:p w14:paraId="04BBBD46" w14:textId="3158E779" w:rsidR="00222C99" w:rsidRDefault="00222C99" w:rsidP="00222C99">
      <w:pPr>
        <w:widowControl/>
        <w:spacing w:line="360" w:lineRule="auto"/>
        <w:jc w:val="center"/>
        <w:rPr>
          <w:rFonts w:eastAsia="SimSun"/>
          <w:color w:val="000000"/>
          <w:sz w:val="24"/>
          <w:szCs w:val="24"/>
          <w:lang w:eastAsia="zh-CN" w:bidi="ar"/>
        </w:rPr>
      </w:pPr>
    </w:p>
    <w:p w14:paraId="3AB4CA8A" w14:textId="44CAE690" w:rsidR="00222C99" w:rsidRDefault="00222C99" w:rsidP="00222C99">
      <w:pPr>
        <w:widowControl/>
        <w:spacing w:line="360" w:lineRule="auto"/>
        <w:jc w:val="center"/>
        <w:rPr>
          <w:rFonts w:eastAsia="SimSun"/>
          <w:color w:val="000000"/>
          <w:sz w:val="24"/>
          <w:szCs w:val="24"/>
          <w:lang w:eastAsia="zh-CN" w:bidi="ar"/>
        </w:rPr>
      </w:pPr>
    </w:p>
    <w:p w14:paraId="36FBFCFA" w14:textId="55B10CE3" w:rsidR="00222C99" w:rsidRDefault="00222C99" w:rsidP="00222C99">
      <w:pPr>
        <w:widowControl/>
        <w:spacing w:line="360" w:lineRule="auto"/>
        <w:jc w:val="center"/>
        <w:rPr>
          <w:rFonts w:eastAsia="SimSun"/>
          <w:color w:val="000000"/>
          <w:sz w:val="24"/>
          <w:szCs w:val="24"/>
          <w:lang w:eastAsia="zh-CN" w:bidi="ar"/>
        </w:rPr>
      </w:pPr>
      <w:r>
        <w:rPr>
          <w:noProof/>
        </w:rPr>
        <w:lastRenderedPageBreak/>
        <w:drawing>
          <wp:inline distT="0" distB="0" distL="0" distR="0" wp14:anchorId="12841298" wp14:editId="7F50B15C">
            <wp:extent cx="5734050" cy="2762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0239" b="4115"/>
                    <a:stretch/>
                  </pic:blipFill>
                  <pic:spPr bwMode="auto">
                    <a:xfrm>
                      <a:off x="0" y="0"/>
                      <a:ext cx="5734050"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0448319E" w14:textId="5D9ED917" w:rsidR="00222C99" w:rsidRDefault="00222C99" w:rsidP="00222C99">
      <w:pPr>
        <w:widowControl/>
        <w:spacing w:line="360" w:lineRule="auto"/>
        <w:jc w:val="center"/>
        <w:rPr>
          <w:rFonts w:eastAsia="SimSun"/>
          <w:color w:val="000000"/>
          <w:sz w:val="24"/>
          <w:szCs w:val="24"/>
          <w:lang w:eastAsia="zh-CN" w:bidi="ar"/>
        </w:rPr>
      </w:pPr>
      <w:r>
        <w:rPr>
          <w:noProof/>
        </w:rPr>
        <w:drawing>
          <wp:inline distT="0" distB="0" distL="0" distR="0" wp14:anchorId="735F0818" wp14:editId="147F0CCC">
            <wp:extent cx="5734050" cy="2755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0632" b="3919"/>
                    <a:stretch/>
                  </pic:blipFill>
                  <pic:spPr bwMode="auto">
                    <a:xfrm>
                      <a:off x="0" y="0"/>
                      <a:ext cx="5734050" cy="2755900"/>
                    </a:xfrm>
                    <a:prstGeom prst="rect">
                      <a:avLst/>
                    </a:prstGeom>
                    <a:noFill/>
                    <a:ln>
                      <a:noFill/>
                    </a:ln>
                    <a:extLst>
                      <a:ext uri="{53640926-AAD7-44D8-BBD7-CCE9431645EC}">
                        <a14:shadowObscured xmlns:a14="http://schemas.microsoft.com/office/drawing/2010/main"/>
                      </a:ext>
                    </a:extLst>
                  </pic:spPr>
                </pic:pic>
              </a:graphicData>
            </a:graphic>
          </wp:inline>
        </w:drawing>
      </w:r>
    </w:p>
    <w:p w14:paraId="31FB3953" w14:textId="30C7935B" w:rsidR="00222C99" w:rsidRDefault="00222C99" w:rsidP="00222C99">
      <w:pPr>
        <w:widowControl/>
        <w:spacing w:line="360" w:lineRule="auto"/>
        <w:jc w:val="center"/>
        <w:rPr>
          <w:rFonts w:eastAsia="SimSun"/>
          <w:color w:val="000000"/>
          <w:sz w:val="24"/>
          <w:szCs w:val="24"/>
          <w:lang w:eastAsia="zh-CN" w:bidi="ar"/>
        </w:rPr>
      </w:pPr>
      <w:r>
        <w:rPr>
          <w:noProof/>
        </w:rPr>
        <w:drawing>
          <wp:inline distT="0" distB="0" distL="0" distR="0" wp14:anchorId="7E187626" wp14:editId="303DB404">
            <wp:extent cx="5734050" cy="2749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435" b="4312"/>
                    <a:stretch/>
                  </pic:blipFill>
                  <pic:spPr bwMode="auto">
                    <a:xfrm>
                      <a:off x="0" y="0"/>
                      <a:ext cx="5734050"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2F889ABB" w14:textId="65C6C975" w:rsidR="00222C99" w:rsidRDefault="00222C99" w:rsidP="00222C99">
      <w:pPr>
        <w:widowControl/>
        <w:spacing w:line="360" w:lineRule="auto"/>
        <w:jc w:val="center"/>
        <w:rPr>
          <w:rFonts w:eastAsia="SimSun"/>
          <w:color w:val="000000"/>
          <w:sz w:val="24"/>
          <w:szCs w:val="24"/>
          <w:lang w:eastAsia="zh-CN" w:bidi="ar"/>
        </w:rPr>
      </w:pPr>
      <w:r>
        <w:rPr>
          <w:rFonts w:eastAsia="SimSun"/>
          <w:color w:val="000000"/>
          <w:sz w:val="24"/>
          <w:szCs w:val="24"/>
          <w:lang w:eastAsia="zh-CN" w:bidi="ar"/>
        </w:rPr>
        <w:t>Fig 2</w:t>
      </w:r>
      <w:r w:rsidR="002C75DD">
        <w:rPr>
          <w:rFonts w:eastAsia="SimSun"/>
          <w:color w:val="000000"/>
          <w:sz w:val="24"/>
          <w:szCs w:val="24"/>
          <w:lang w:eastAsia="zh-CN" w:bidi="ar"/>
        </w:rPr>
        <w:t>6</w:t>
      </w:r>
      <w:r>
        <w:rPr>
          <w:rFonts w:eastAsia="SimSun"/>
          <w:color w:val="000000"/>
          <w:sz w:val="24"/>
          <w:szCs w:val="24"/>
          <w:lang w:eastAsia="zh-CN" w:bidi="ar"/>
        </w:rPr>
        <w:t>: Landing page</w:t>
      </w:r>
    </w:p>
    <w:p w14:paraId="5E2B13CC" w14:textId="77777777" w:rsidR="00222C99" w:rsidRPr="009815DF" w:rsidRDefault="00222C99" w:rsidP="00222C99">
      <w:pPr>
        <w:widowControl/>
        <w:spacing w:line="360" w:lineRule="auto"/>
        <w:jc w:val="center"/>
        <w:rPr>
          <w:rFonts w:eastAsia="SimSun"/>
          <w:color w:val="000000"/>
          <w:sz w:val="24"/>
          <w:szCs w:val="24"/>
          <w:lang w:eastAsia="zh-CN" w:bidi="ar"/>
        </w:rPr>
      </w:pPr>
    </w:p>
    <w:sectPr w:rsidR="00222C99" w:rsidRPr="009815DF" w:rsidSect="009815DF">
      <w:pgSz w:w="11910" w:h="16840"/>
      <w:pgMar w:top="864" w:right="1440" w:bottom="864" w:left="1440" w:header="715"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6A194" w14:textId="77777777" w:rsidR="00AC3C3F" w:rsidRDefault="00AC3C3F" w:rsidP="00717B6A">
      <w:r>
        <w:separator/>
      </w:r>
    </w:p>
  </w:endnote>
  <w:endnote w:type="continuationSeparator" w:id="0">
    <w:p w14:paraId="0FBE7942" w14:textId="77777777" w:rsidR="00AC3C3F" w:rsidRDefault="00AC3C3F" w:rsidP="00717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rlito">
    <w:altName w:val="Calibri"/>
    <w:charset w:val="00"/>
    <w:family w:val="swiss"/>
    <w:pitch w:val="variable"/>
  </w:font>
  <w:font w:name="TimesNewRomanPS-BoldMT">
    <w:altName w:val="Liberation Mono"/>
    <w:charset w:val="00"/>
    <w:family w:val="auto"/>
    <w:pitch w:val="default"/>
  </w:font>
  <w:font w:name="SymbolMT">
    <w:altName w:val="Liberation Mon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894030"/>
      <w:docPartObj>
        <w:docPartGallery w:val="Page Numbers (Bottom of Page)"/>
        <w:docPartUnique/>
      </w:docPartObj>
    </w:sdtPr>
    <w:sdtEndPr>
      <w:rPr>
        <w:noProof/>
      </w:rPr>
    </w:sdtEndPr>
    <w:sdtContent>
      <w:p w14:paraId="15038370" w14:textId="2959878D" w:rsidR="009815DF" w:rsidRDefault="009815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590EFB" w14:textId="77777777" w:rsidR="00717B6A" w:rsidRDefault="00717B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61727" w14:textId="77777777" w:rsidR="00AC3C3F" w:rsidRDefault="00AC3C3F" w:rsidP="00717B6A">
      <w:r>
        <w:separator/>
      </w:r>
    </w:p>
  </w:footnote>
  <w:footnote w:type="continuationSeparator" w:id="0">
    <w:p w14:paraId="30B91BAF" w14:textId="77777777" w:rsidR="00AC3C3F" w:rsidRDefault="00AC3C3F" w:rsidP="00717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272F8" w14:textId="53670C37" w:rsidR="002F54D0" w:rsidRDefault="00717B6A">
    <w:pPr>
      <w:pStyle w:val="BodyText"/>
      <w:spacing w:line="14" w:lineRule="auto"/>
      <w:rPr>
        <w:b w:val="0"/>
        <w:sz w:val="20"/>
      </w:rPr>
    </w:pPr>
    <w:r>
      <w:rPr>
        <w:noProof/>
      </w:rPr>
      <mc:AlternateContent>
        <mc:Choice Requires="wps">
          <w:drawing>
            <wp:anchor distT="0" distB="0" distL="114300" distR="114300" simplePos="0" relativeHeight="251659264" behindDoc="1" locked="0" layoutInCell="1" allowOverlap="1" wp14:anchorId="1E22FAF7" wp14:editId="12E76DAC">
              <wp:simplePos x="0" y="0"/>
              <wp:positionH relativeFrom="page">
                <wp:posOffset>4885055</wp:posOffset>
              </wp:positionH>
              <wp:positionV relativeFrom="page">
                <wp:posOffset>52705</wp:posOffset>
              </wp:positionV>
              <wp:extent cx="2173605" cy="1809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36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28622" w14:textId="77777777" w:rsidR="002F54D0" w:rsidRDefault="001F1D3B">
                          <w:pPr>
                            <w:spacing w:before="11"/>
                            <w:ind w:left="20"/>
                            <w:rPr>
                              <w:b/>
                            </w:rPr>
                          </w:pPr>
                          <w:r>
                            <w:rPr>
                              <w:b/>
                            </w:rPr>
                            <w:t>UCS503- Software Engineering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22FAF7" id="_x0000_t202" coordsize="21600,21600" o:spt="202" path="m,l,21600r21600,l21600,xe">
              <v:stroke joinstyle="miter"/>
              <v:path gradientshapeok="t" o:connecttype="rect"/>
            </v:shapetype>
            <v:shape id="Text Box 2" o:spid="_x0000_s1041" type="#_x0000_t202" style="position:absolute;margin-left:384.65pt;margin-top:4.15pt;width:171.1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" filled="f" stroked="f">
              <v:textbox inset="0,0,0,0">
                <w:txbxContent>
                  <w:p w14:paraId="3F028622" w14:textId="77777777" w:rsidR="002F54D0" w:rsidRDefault="001F1D3B">
                    <w:pPr>
                      <w:spacing w:before="11"/>
                      <w:ind w:left="20"/>
                      <w:rPr>
                        <w:b/>
                      </w:rPr>
                    </w:pPr>
                    <w:r>
                      <w:rPr>
                        <w:b/>
                      </w:rPr>
                      <w:t>UCS503- Software Engineering Lab</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491AC0"/>
    <w:multiLevelType w:val="singleLevel"/>
    <w:tmpl w:val="8B491AC0"/>
    <w:lvl w:ilvl="0">
      <w:start w:val="1"/>
      <w:numFmt w:val="decimal"/>
      <w:lvlText w:val="%1."/>
      <w:lvlJc w:val="left"/>
      <w:pPr>
        <w:tabs>
          <w:tab w:val="left" w:pos="312"/>
        </w:tabs>
      </w:pPr>
    </w:lvl>
  </w:abstractNum>
  <w:abstractNum w:abstractNumId="1" w15:restartNumberingAfterBreak="0">
    <w:nsid w:val="B5E306ED"/>
    <w:multiLevelType w:val="multilevel"/>
    <w:tmpl w:val="B5E306ED"/>
    <w:lvl w:ilvl="0">
      <w:start w:val="1"/>
      <w:numFmt w:val="decimal"/>
      <w:lvlText w:val="%1."/>
      <w:lvlJc w:val="left"/>
      <w:pPr>
        <w:ind w:left="1110" w:hanging="361"/>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020" w:hanging="361"/>
      </w:pPr>
      <w:rPr>
        <w:rFonts w:hint="default"/>
        <w:lang w:val="en-US" w:eastAsia="en-US" w:bidi="ar-SA"/>
      </w:rPr>
    </w:lvl>
    <w:lvl w:ilvl="2">
      <w:numFmt w:val="bullet"/>
      <w:lvlText w:val="•"/>
      <w:lvlJc w:val="left"/>
      <w:pPr>
        <w:ind w:left="2920" w:hanging="361"/>
      </w:pPr>
      <w:rPr>
        <w:rFonts w:hint="default"/>
        <w:lang w:val="en-US" w:eastAsia="en-US" w:bidi="ar-SA"/>
      </w:rPr>
    </w:lvl>
    <w:lvl w:ilvl="3">
      <w:numFmt w:val="bullet"/>
      <w:lvlText w:val="•"/>
      <w:lvlJc w:val="left"/>
      <w:pPr>
        <w:ind w:left="3820" w:hanging="361"/>
      </w:pPr>
      <w:rPr>
        <w:rFonts w:hint="default"/>
        <w:lang w:val="en-US" w:eastAsia="en-US" w:bidi="ar-SA"/>
      </w:rPr>
    </w:lvl>
    <w:lvl w:ilvl="4">
      <w:numFmt w:val="bullet"/>
      <w:lvlText w:val="•"/>
      <w:lvlJc w:val="left"/>
      <w:pPr>
        <w:ind w:left="4720" w:hanging="361"/>
      </w:pPr>
      <w:rPr>
        <w:rFonts w:hint="default"/>
        <w:lang w:val="en-US" w:eastAsia="en-US" w:bidi="ar-SA"/>
      </w:rPr>
    </w:lvl>
    <w:lvl w:ilvl="5">
      <w:numFmt w:val="bullet"/>
      <w:lvlText w:val="•"/>
      <w:lvlJc w:val="left"/>
      <w:pPr>
        <w:ind w:left="5620" w:hanging="361"/>
      </w:pPr>
      <w:rPr>
        <w:rFonts w:hint="default"/>
        <w:lang w:val="en-US" w:eastAsia="en-US" w:bidi="ar-SA"/>
      </w:rPr>
    </w:lvl>
    <w:lvl w:ilvl="6">
      <w:numFmt w:val="bullet"/>
      <w:lvlText w:val="•"/>
      <w:lvlJc w:val="left"/>
      <w:pPr>
        <w:ind w:left="6520" w:hanging="361"/>
      </w:pPr>
      <w:rPr>
        <w:rFonts w:hint="default"/>
        <w:lang w:val="en-US" w:eastAsia="en-US" w:bidi="ar-SA"/>
      </w:rPr>
    </w:lvl>
    <w:lvl w:ilvl="7">
      <w:numFmt w:val="bullet"/>
      <w:lvlText w:val="•"/>
      <w:lvlJc w:val="left"/>
      <w:pPr>
        <w:ind w:left="7420" w:hanging="361"/>
      </w:pPr>
      <w:rPr>
        <w:rFonts w:hint="default"/>
        <w:lang w:val="en-US" w:eastAsia="en-US" w:bidi="ar-SA"/>
      </w:rPr>
    </w:lvl>
    <w:lvl w:ilvl="8">
      <w:numFmt w:val="bullet"/>
      <w:lvlText w:val="•"/>
      <w:lvlJc w:val="left"/>
      <w:pPr>
        <w:ind w:left="8320" w:hanging="361"/>
      </w:pPr>
      <w:rPr>
        <w:rFonts w:hint="default"/>
        <w:lang w:val="en-US" w:eastAsia="en-US" w:bidi="ar-SA"/>
      </w:rPr>
    </w:lvl>
  </w:abstractNum>
  <w:abstractNum w:abstractNumId="2" w15:restartNumberingAfterBreak="0">
    <w:nsid w:val="BF205925"/>
    <w:multiLevelType w:val="multilevel"/>
    <w:tmpl w:val="BF205925"/>
    <w:lvl w:ilvl="0">
      <w:start w:val="2"/>
      <w:numFmt w:val="decimal"/>
      <w:lvlText w:val="%1"/>
      <w:lvlJc w:val="left"/>
      <w:pPr>
        <w:ind w:left="610" w:hanging="495"/>
      </w:pPr>
      <w:rPr>
        <w:rFonts w:hint="default"/>
        <w:lang w:val="en-US" w:eastAsia="en-US" w:bidi="ar-SA"/>
      </w:rPr>
    </w:lvl>
    <w:lvl w:ilvl="1">
      <w:start w:val="5"/>
      <w:numFmt w:val="decimal"/>
      <w:lvlText w:val="%1.%2"/>
      <w:lvlJc w:val="left"/>
      <w:pPr>
        <w:ind w:left="610" w:hanging="495"/>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520" w:hanging="495"/>
      </w:pPr>
      <w:rPr>
        <w:rFonts w:hint="default"/>
        <w:lang w:val="en-US" w:eastAsia="en-US" w:bidi="ar-SA"/>
      </w:rPr>
    </w:lvl>
    <w:lvl w:ilvl="3">
      <w:numFmt w:val="bullet"/>
      <w:lvlText w:val="•"/>
      <w:lvlJc w:val="left"/>
      <w:pPr>
        <w:ind w:left="3470" w:hanging="495"/>
      </w:pPr>
      <w:rPr>
        <w:rFonts w:hint="default"/>
        <w:lang w:val="en-US" w:eastAsia="en-US" w:bidi="ar-SA"/>
      </w:rPr>
    </w:lvl>
    <w:lvl w:ilvl="4">
      <w:numFmt w:val="bullet"/>
      <w:lvlText w:val="•"/>
      <w:lvlJc w:val="left"/>
      <w:pPr>
        <w:ind w:left="4420" w:hanging="495"/>
      </w:pPr>
      <w:rPr>
        <w:rFonts w:hint="default"/>
        <w:lang w:val="en-US" w:eastAsia="en-US" w:bidi="ar-SA"/>
      </w:rPr>
    </w:lvl>
    <w:lvl w:ilvl="5">
      <w:numFmt w:val="bullet"/>
      <w:lvlText w:val="•"/>
      <w:lvlJc w:val="left"/>
      <w:pPr>
        <w:ind w:left="5370" w:hanging="495"/>
      </w:pPr>
      <w:rPr>
        <w:rFonts w:hint="default"/>
        <w:lang w:val="en-US" w:eastAsia="en-US" w:bidi="ar-SA"/>
      </w:rPr>
    </w:lvl>
    <w:lvl w:ilvl="6">
      <w:numFmt w:val="bullet"/>
      <w:lvlText w:val="•"/>
      <w:lvlJc w:val="left"/>
      <w:pPr>
        <w:ind w:left="6320" w:hanging="495"/>
      </w:pPr>
      <w:rPr>
        <w:rFonts w:hint="default"/>
        <w:lang w:val="en-US" w:eastAsia="en-US" w:bidi="ar-SA"/>
      </w:rPr>
    </w:lvl>
    <w:lvl w:ilvl="7">
      <w:numFmt w:val="bullet"/>
      <w:lvlText w:val="•"/>
      <w:lvlJc w:val="left"/>
      <w:pPr>
        <w:ind w:left="7270" w:hanging="495"/>
      </w:pPr>
      <w:rPr>
        <w:rFonts w:hint="default"/>
        <w:lang w:val="en-US" w:eastAsia="en-US" w:bidi="ar-SA"/>
      </w:rPr>
    </w:lvl>
    <w:lvl w:ilvl="8">
      <w:numFmt w:val="bullet"/>
      <w:lvlText w:val="•"/>
      <w:lvlJc w:val="left"/>
      <w:pPr>
        <w:ind w:left="8220" w:hanging="495"/>
      </w:pPr>
      <w:rPr>
        <w:rFonts w:hint="default"/>
        <w:lang w:val="en-US" w:eastAsia="en-US" w:bidi="ar-SA"/>
      </w:rPr>
    </w:lvl>
  </w:abstractNum>
  <w:abstractNum w:abstractNumId="3" w15:restartNumberingAfterBreak="0">
    <w:nsid w:val="CF092B84"/>
    <w:multiLevelType w:val="multilevel"/>
    <w:tmpl w:val="CF092B84"/>
    <w:lvl w:ilvl="0">
      <w:start w:val="1"/>
      <w:numFmt w:val="decimal"/>
      <w:lvlText w:val="%1."/>
      <w:lvlJc w:val="left"/>
      <w:pPr>
        <w:ind w:left="62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981" w:hanging="45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95" w:hanging="452"/>
      </w:pPr>
      <w:rPr>
        <w:rFonts w:hint="default"/>
        <w:lang w:val="en-US" w:eastAsia="en-US" w:bidi="ar-SA"/>
      </w:rPr>
    </w:lvl>
    <w:lvl w:ilvl="3">
      <w:numFmt w:val="bullet"/>
      <w:lvlText w:val="•"/>
      <w:lvlJc w:val="left"/>
      <w:pPr>
        <w:ind w:left="3011" w:hanging="452"/>
      </w:pPr>
      <w:rPr>
        <w:rFonts w:hint="default"/>
        <w:lang w:val="en-US" w:eastAsia="en-US" w:bidi="ar-SA"/>
      </w:rPr>
    </w:lvl>
    <w:lvl w:ilvl="4">
      <w:numFmt w:val="bullet"/>
      <w:lvlText w:val="•"/>
      <w:lvlJc w:val="left"/>
      <w:pPr>
        <w:ind w:left="4026" w:hanging="452"/>
      </w:pPr>
      <w:rPr>
        <w:rFonts w:hint="default"/>
        <w:lang w:val="en-US" w:eastAsia="en-US" w:bidi="ar-SA"/>
      </w:rPr>
    </w:lvl>
    <w:lvl w:ilvl="5">
      <w:numFmt w:val="bullet"/>
      <w:lvlText w:val="•"/>
      <w:lvlJc w:val="left"/>
      <w:pPr>
        <w:ind w:left="5042" w:hanging="452"/>
      </w:pPr>
      <w:rPr>
        <w:rFonts w:hint="default"/>
        <w:lang w:val="en-US" w:eastAsia="en-US" w:bidi="ar-SA"/>
      </w:rPr>
    </w:lvl>
    <w:lvl w:ilvl="6">
      <w:numFmt w:val="bullet"/>
      <w:lvlText w:val="•"/>
      <w:lvlJc w:val="left"/>
      <w:pPr>
        <w:ind w:left="6057" w:hanging="452"/>
      </w:pPr>
      <w:rPr>
        <w:rFonts w:hint="default"/>
        <w:lang w:val="en-US" w:eastAsia="en-US" w:bidi="ar-SA"/>
      </w:rPr>
    </w:lvl>
    <w:lvl w:ilvl="7">
      <w:numFmt w:val="bullet"/>
      <w:lvlText w:val="•"/>
      <w:lvlJc w:val="left"/>
      <w:pPr>
        <w:ind w:left="7073" w:hanging="452"/>
      </w:pPr>
      <w:rPr>
        <w:rFonts w:hint="default"/>
        <w:lang w:val="en-US" w:eastAsia="en-US" w:bidi="ar-SA"/>
      </w:rPr>
    </w:lvl>
    <w:lvl w:ilvl="8">
      <w:numFmt w:val="bullet"/>
      <w:lvlText w:val="•"/>
      <w:lvlJc w:val="left"/>
      <w:pPr>
        <w:ind w:left="8088" w:hanging="452"/>
      </w:pPr>
      <w:rPr>
        <w:rFonts w:hint="default"/>
        <w:lang w:val="en-US" w:eastAsia="en-US" w:bidi="ar-SA"/>
      </w:rPr>
    </w:lvl>
  </w:abstractNum>
  <w:abstractNum w:abstractNumId="4" w15:restartNumberingAfterBreak="0">
    <w:nsid w:val="DC8EF9CB"/>
    <w:multiLevelType w:val="singleLevel"/>
    <w:tmpl w:val="DC8EF9CB"/>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053208E"/>
    <w:multiLevelType w:val="multilevel"/>
    <w:tmpl w:val="0053208E"/>
    <w:lvl w:ilvl="0">
      <w:numFmt w:val="bullet"/>
      <w:lvlText w:val=""/>
      <w:lvlJc w:val="left"/>
      <w:pPr>
        <w:ind w:left="378" w:hanging="159"/>
      </w:pPr>
      <w:rPr>
        <w:rFonts w:ascii="Symbol" w:eastAsia="Symbol" w:hAnsi="Symbol" w:cs="Symbol" w:hint="default"/>
        <w:color w:val="000001"/>
        <w:w w:val="100"/>
        <w:sz w:val="22"/>
        <w:szCs w:val="22"/>
        <w:lang w:val="en-US" w:eastAsia="en-US" w:bidi="ar-SA"/>
      </w:rPr>
    </w:lvl>
    <w:lvl w:ilvl="1">
      <w:numFmt w:val="bullet"/>
      <w:lvlText w:val="•"/>
      <w:lvlJc w:val="left"/>
      <w:pPr>
        <w:ind w:left="1288" w:hanging="159"/>
      </w:pPr>
      <w:rPr>
        <w:rFonts w:hint="default"/>
        <w:lang w:val="en-US" w:eastAsia="en-US" w:bidi="ar-SA"/>
      </w:rPr>
    </w:lvl>
    <w:lvl w:ilvl="2">
      <w:numFmt w:val="bullet"/>
      <w:lvlText w:val="•"/>
      <w:lvlJc w:val="left"/>
      <w:pPr>
        <w:ind w:left="2197" w:hanging="159"/>
      </w:pPr>
      <w:rPr>
        <w:rFonts w:hint="default"/>
        <w:lang w:val="en-US" w:eastAsia="en-US" w:bidi="ar-SA"/>
      </w:rPr>
    </w:lvl>
    <w:lvl w:ilvl="3">
      <w:numFmt w:val="bullet"/>
      <w:lvlText w:val="•"/>
      <w:lvlJc w:val="left"/>
      <w:pPr>
        <w:ind w:left="3106" w:hanging="159"/>
      </w:pPr>
      <w:rPr>
        <w:rFonts w:hint="default"/>
        <w:lang w:val="en-US" w:eastAsia="en-US" w:bidi="ar-SA"/>
      </w:rPr>
    </w:lvl>
    <w:lvl w:ilvl="4">
      <w:numFmt w:val="bullet"/>
      <w:lvlText w:val="•"/>
      <w:lvlJc w:val="left"/>
      <w:pPr>
        <w:ind w:left="4015" w:hanging="159"/>
      </w:pPr>
      <w:rPr>
        <w:rFonts w:hint="default"/>
        <w:lang w:val="en-US" w:eastAsia="en-US" w:bidi="ar-SA"/>
      </w:rPr>
    </w:lvl>
    <w:lvl w:ilvl="5">
      <w:numFmt w:val="bullet"/>
      <w:lvlText w:val="•"/>
      <w:lvlJc w:val="left"/>
      <w:pPr>
        <w:ind w:left="4924" w:hanging="159"/>
      </w:pPr>
      <w:rPr>
        <w:rFonts w:hint="default"/>
        <w:lang w:val="en-US" w:eastAsia="en-US" w:bidi="ar-SA"/>
      </w:rPr>
    </w:lvl>
    <w:lvl w:ilvl="6">
      <w:numFmt w:val="bullet"/>
      <w:lvlText w:val="•"/>
      <w:lvlJc w:val="left"/>
      <w:pPr>
        <w:ind w:left="5833" w:hanging="159"/>
      </w:pPr>
      <w:rPr>
        <w:rFonts w:hint="default"/>
        <w:lang w:val="en-US" w:eastAsia="en-US" w:bidi="ar-SA"/>
      </w:rPr>
    </w:lvl>
    <w:lvl w:ilvl="7">
      <w:numFmt w:val="bullet"/>
      <w:lvlText w:val="•"/>
      <w:lvlJc w:val="left"/>
      <w:pPr>
        <w:ind w:left="6742" w:hanging="159"/>
      </w:pPr>
      <w:rPr>
        <w:rFonts w:hint="default"/>
        <w:lang w:val="en-US" w:eastAsia="en-US" w:bidi="ar-SA"/>
      </w:rPr>
    </w:lvl>
    <w:lvl w:ilvl="8">
      <w:numFmt w:val="bullet"/>
      <w:lvlText w:val="•"/>
      <w:lvlJc w:val="left"/>
      <w:pPr>
        <w:ind w:left="7651" w:hanging="159"/>
      </w:pPr>
      <w:rPr>
        <w:rFonts w:hint="default"/>
        <w:lang w:val="en-US" w:eastAsia="en-US" w:bidi="ar-SA"/>
      </w:rPr>
    </w:lvl>
  </w:abstractNum>
  <w:abstractNum w:abstractNumId="6" w15:restartNumberingAfterBreak="0">
    <w:nsid w:val="005B5CB9"/>
    <w:multiLevelType w:val="hybridMultilevel"/>
    <w:tmpl w:val="539C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62ECE"/>
    <w:multiLevelType w:val="multilevel"/>
    <w:tmpl w:val="176601CE"/>
    <w:lvl w:ilvl="0">
      <w:start w:val="1"/>
      <w:numFmt w:val="decimal"/>
      <w:lvlText w:val="%1."/>
      <w:lvlJc w:val="left"/>
      <w:pPr>
        <w:ind w:left="1110" w:hanging="361"/>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020" w:hanging="361"/>
      </w:pPr>
      <w:rPr>
        <w:rFonts w:hint="default"/>
        <w:lang w:val="en-US" w:eastAsia="en-US" w:bidi="ar-SA"/>
      </w:rPr>
    </w:lvl>
    <w:lvl w:ilvl="2">
      <w:numFmt w:val="bullet"/>
      <w:lvlText w:val="•"/>
      <w:lvlJc w:val="left"/>
      <w:pPr>
        <w:ind w:left="2920" w:hanging="361"/>
      </w:pPr>
      <w:rPr>
        <w:rFonts w:hint="default"/>
        <w:lang w:val="en-US" w:eastAsia="en-US" w:bidi="ar-SA"/>
      </w:rPr>
    </w:lvl>
    <w:lvl w:ilvl="3">
      <w:numFmt w:val="bullet"/>
      <w:lvlText w:val="•"/>
      <w:lvlJc w:val="left"/>
      <w:pPr>
        <w:ind w:left="3820" w:hanging="361"/>
      </w:pPr>
      <w:rPr>
        <w:rFonts w:hint="default"/>
        <w:lang w:val="en-US" w:eastAsia="en-US" w:bidi="ar-SA"/>
      </w:rPr>
    </w:lvl>
    <w:lvl w:ilvl="4">
      <w:numFmt w:val="bullet"/>
      <w:lvlText w:val="•"/>
      <w:lvlJc w:val="left"/>
      <w:pPr>
        <w:ind w:left="4720" w:hanging="361"/>
      </w:pPr>
      <w:rPr>
        <w:rFonts w:hint="default"/>
        <w:lang w:val="en-US" w:eastAsia="en-US" w:bidi="ar-SA"/>
      </w:rPr>
    </w:lvl>
    <w:lvl w:ilvl="5">
      <w:numFmt w:val="bullet"/>
      <w:lvlText w:val="•"/>
      <w:lvlJc w:val="left"/>
      <w:pPr>
        <w:ind w:left="5620" w:hanging="361"/>
      </w:pPr>
      <w:rPr>
        <w:rFonts w:hint="default"/>
        <w:lang w:val="en-US" w:eastAsia="en-US" w:bidi="ar-SA"/>
      </w:rPr>
    </w:lvl>
    <w:lvl w:ilvl="6">
      <w:numFmt w:val="bullet"/>
      <w:lvlText w:val="•"/>
      <w:lvlJc w:val="left"/>
      <w:pPr>
        <w:ind w:left="6520" w:hanging="361"/>
      </w:pPr>
      <w:rPr>
        <w:rFonts w:hint="default"/>
        <w:lang w:val="en-US" w:eastAsia="en-US" w:bidi="ar-SA"/>
      </w:rPr>
    </w:lvl>
    <w:lvl w:ilvl="7">
      <w:numFmt w:val="bullet"/>
      <w:lvlText w:val="•"/>
      <w:lvlJc w:val="left"/>
      <w:pPr>
        <w:ind w:left="7420" w:hanging="361"/>
      </w:pPr>
      <w:rPr>
        <w:rFonts w:hint="default"/>
        <w:lang w:val="en-US" w:eastAsia="en-US" w:bidi="ar-SA"/>
      </w:rPr>
    </w:lvl>
    <w:lvl w:ilvl="8">
      <w:numFmt w:val="bullet"/>
      <w:lvlText w:val="•"/>
      <w:lvlJc w:val="left"/>
      <w:pPr>
        <w:ind w:left="8320" w:hanging="361"/>
      </w:pPr>
      <w:rPr>
        <w:rFonts w:hint="default"/>
        <w:lang w:val="en-US" w:eastAsia="en-US" w:bidi="ar-SA"/>
      </w:rPr>
    </w:lvl>
  </w:abstractNum>
  <w:abstractNum w:abstractNumId="8" w15:restartNumberingAfterBreak="0">
    <w:nsid w:val="094D015F"/>
    <w:multiLevelType w:val="hybridMultilevel"/>
    <w:tmpl w:val="89D8B7C2"/>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9" w15:restartNumberingAfterBreak="0">
    <w:nsid w:val="09DC60D4"/>
    <w:multiLevelType w:val="hybridMultilevel"/>
    <w:tmpl w:val="BC42AD56"/>
    <w:lvl w:ilvl="0" w:tplc="3E3A9C2A">
      <w:start w:val="1"/>
      <w:numFmt w:val="decimal"/>
      <w:lvlText w:val="%1."/>
      <w:lvlJc w:val="left"/>
      <w:pPr>
        <w:ind w:left="324" w:hanging="220"/>
      </w:pPr>
      <w:rPr>
        <w:rFonts w:ascii="Times New Roman" w:eastAsia="Times New Roman" w:hAnsi="Times New Roman" w:cs="Times New Roman" w:hint="default"/>
        <w:spacing w:val="-4"/>
        <w:w w:val="100"/>
        <w:sz w:val="22"/>
        <w:szCs w:val="22"/>
        <w:lang w:val="en-US" w:eastAsia="en-US" w:bidi="ar-SA"/>
      </w:rPr>
    </w:lvl>
    <w:lvl w:ilvl="1" w:tplc="8C5637A8">
      <w:numFmt w:val="bullet"/>
      <w:lvlText w:val="•"/>
      <w:lvlJc w:val="left"/>
      <w:pPr>
        <w:ind w:left="739" w:hanging="220"/>
      </w:pPr>
      <w:rPr>
        <w:rFonts w:hint="default"/>
        <w:lang w:val="en-US" w:eastAsia="en-US" w:bidi="ar-SA"/>
      </w:rPr>
    </w:lvl>
    <w:lvl w:ilvl="2" w:tplc="B04AB150">
      <w:numFmt w:val="bullet"/>
      <w:lvlText w:val="•"/>
      <w:lvlJc w:val="left"/>
      <w:pPr>
        <w:ind w:left="1159" w:hanging="220"/>
      </w:pPr>
      <w:rPr>
        <w:rFonts w:hint="default"/>
        <w:lang w:val="en-US" w:eastAsia="en-US" w:bidi="ar-SA"/>
      </w:rPr>
    </w:lvl>
    <w:lvl w:ilvl="3" w:tplc="D108C708">
      <w:numFmt w:val="bullet"/>
      <w:lvlText w:val="•"/>
      <w:lvlJc w:val="left"/>
      <w:pPr>
        <w:ind w:left="1579" w:hanging="220"/>
      </w:pPr>
      <w:rPr>
        <w:rFonts w:hint="default"/>
        <w:lang w:val="en-US" w:eastAsia="en-US" w:bidi="ar-SA"/>
      </w:rPr>
    </w:lvl>
    <w:lvl w:ilvl="4" w:tplc="33F461B8">
      <w:numFmt w:val="bullet"/>
      <w:lvlText w:val="•"/>
      <w:lvlJc w:val="left"/>
      <w:pPr>
        <w:ind w:left="1998" w:hanging="220"/>
      </w:pPr>
      <w:rPr>
        <w:rFonts w:hint="default"/>
        <w:lang w:val="en-US" w:eastAsia="en-US" w:bidi="ar-SA"/>
      </w:rPr>
    </w:lvl>
    <w:lvl w:ilvl="5" w:tplc="38D2211E">
      <w:numFmt w:val="bullet"/>
      <w:lvlText w:val="•"/>
      <w:lvlJc w:val="left"/>
      <w:pPr>
        <w:ind w:left="2418" w:hanging="220"/>
      </w:pPr>
      <w:rPr>
        <w:rFonts w:hint="default"/>
        <w:lang w:val="en-US" w:eastAsia="en-US" w:bidi="ar-SA"/>
      </w:rPr>
    </w:lvl>
    <w:lvl w:ilvl="6" w:tplc="C1BAAFA4">
      <w:numFmt w:val="bullet"/>
      <w:lvlText w:val="•"/>
      <w:lvlJc w:val="left"/>
      <w:pPr>
        <w:ind w:left="2838" w:hanging="220"/>
      </w:pPr>
      <w:rPr>
        <w:rFonts w:hint="default"/>
        <w:lang w:val="en-US" w:eastAsia="en-US" w:bidi="ar-SA"/>
      </w:rPr>
    </w:lvl>
    <w:lvl w:ilvl="7" w:tplc="A93C1526">
      <w:numFmt w:val="bullet"/>
      <w:lvlText w:val="•"/>
      <w:lvlJc w:val="left"/>
      <w:pPr>
        <w:ind w:left="3257" w:hanging="220"/>
      </w:pPr>
      <w:rPr>
        <w:rFonts w:hint="default"/>
        <w:lang w:val="en-US" w:eastAsia="en-US" w:bidi="ar-SA"/>
      </w:rPr>
    </w:lvl>
    <w:lvl w:ilvl="8" w:tplc="958A3332">
      <w:numFmt w:val="bullet"/>
      <w:lvlText w:val="•"/>
      <w:lvlJc w:val="left"/>
      <w:pPr>
        <w:ind w:left="3677" w:hanging="220"/>
      </w:pPr>
      <w:rPr>
        <w:rFonts w:hint="default"/>
        <w:lang w:val="en-US" w:eastAsia="en-US" w:bidi="ar-SA"/>
      </w:rPr>
    </w:lvl>
  </w:abstractNum>
  <w:abstractNum w:abstractNumId="10" w15:restartNumberingAfterBreak="0">
    <w:nsid w:val="0D26108E"/>
    <w:multiLevelType w:val="hybridMultilevel"/>
    <w:tmpl w:val="89C4A08E"/>
    <w:lvl w:ilvl="0" w:tplc="04090001">
      <w:start w:val="1"/>
      <w:numFmt w:val="bullet"/>
      <w:lvlText w:val=""/>
      <w:lvlJc w:val="left"/>
      <w:pPr>
        <w:ind w:left="1556" w:hanging="360"/>
      </w:pPr>
      <w:rPr>
        <w:rFonts w:ascii="Symbol" w:hAnsi="Symbol" w:hint="default"/>
      </w:rPr>
    </w:lvl>
    <w:lvl w:ilvl="1" w:tplc="04090003" w:tentative="1">
      <w:start w:val="1"/>
      <w:numFmt w:val="bullet"/>
      <w:lvlText w:val="o"/>
      <w:lvlJc w:val="left"/>
      <w:pPr>
        <w:ind w:left="2276" w:hanging="360"/>
      </w:pPr>
      <w:rPr>
        <w:rFonts w:ascii="Courier New" w:hAnsi="Courier New" w:cs="Courier New" w:hint="default"/>
      </w:rPr>
    </w:lvl>
    <w:lvl w:ilvl="2" w:tplc="04090005" w:tentative="1">
      <w:start w:val="1"/>
      <w:numFmt w:val="bullet"/>
      <w:lvlText w:val=""/>
      <w:lvlJc w:val="left"/>
      <w:pPr>
        <w:ind w:left="2996" w:hanging="360"/>
      </w:pPr>
      <w:rPr>
        <w:rFonts w:ascii="Wingdings" w:hAnsi="Wingdings" w:hint="default"/>
      </w:rPr>
    </w:lvl>
    <w:lvl w:ilvl="3" w:tplc="04090001" w:tentative="1">
      <w:start w:val="1"/>
      <w:numFmt w:val="bullet"/>
      <w:lvlText w:val=""/>
      <w:lvlJc w:val="left"/>
      <w:pPr>
        <w:ind w:left="3716" w:hanging="360"/>
      </w:pPr>
      <w:rPr>
        <w:rFonts w:ascii="Symbol" w:hAnsi="Symbol" w:hint="default"/>
      </w:rPr>
    </w:lvl>
    <w:lvl w:ilvl="4" w:tplc="04090003" w:tentative="1">
      <w:start w:val="1"/>
      <w:numFmt w:val="bullet"/>
      <w:lvlText w:val="o"/>
      <w:lvlJc w:val="left"/>
      <w:pPr>
        <w:ind w:left="4436" w:hanging="360"/>
      </w:pPr>
      <w:rPr>
        <w:rFonts w:ascii="Courier New" w:hAnsi="Courier New" w:cs="Courier New" w:hint="default"/>
      </w:rPr>
    </w:lvl>
    <w:lvl w:ilvl="5" w:tplc="04090005" w:tentative="1">
      <w:start w:val="1"/>
      <w:numFmt w:val="bullet"/>
      <w:lvlText w:val=""/>
      <w:lvlJc w:val="left"/>
      <w:pPr>
        <w:ind w:left="5156" w:hanging="360"/>
      </w:pPr>
      <w:rPr>
        <w:rFonts w:ascii="Wingdings" w:hAnsi="Wingdings" w:hint="default"/>
      </w:rPr>
    </w:lvl>
    <w:lvl w:ilvl="6" w:tplc="04090001" w:tentative="1">
      <w:start w:val="1"/>
      <w:numFmt w:val="bullet"/>
      <w:lvlText w:val=""/>
      <w:lvlJc w:val="left"/>
      <w:pPr>
        <w:ind w:left="5876" w:hanging="360"/>
      </w:pPr>
      <w:rPr>
        <w:rFonts w:ascii="Symbol" w:hAnsi="Symbol" w:hint="default"/>
      </w:rPr>
    </w:lvl>
    <w:lvl w:ilvl="7" w:tplc="04090003" w:tentative="1">
      <w:start w:val="1"/>
      <w:numFmt w:val="bullet"/>
      <w:lvlText w:val="o"/>
      <w:lvlJc w:val="left"/>
      <w:pPr>
        <w:ind w:left="6596" w:hanging="360"/>
      </w:pPr>
      <w:rPr>
        <w:rFonts w:ascii="Courier New" w:hAnsi="Courier New" w:cs="Courier New" w:hint="default"/>
      </w:rPr>
    </w:lvl>
    <w:lvl w:ilvl="8" w:tplc="04090005" w:tentative="1">
      <w:start w:val="1"/>
      <w:numFmt w:val="bullet"/>
      <w:lvlText w:val=""/>
      <w:lvlJc w:val="left"/>
      <w:pPr>
        <w:ind w:left="7316" w:hanging="360"/>
      </w:pPr>
      <w:rPr>
        <w:rFonts w:ascii="Wingdings" w:hAnsi="Wingdings" w:hint="default"/>
      </w:rPr>
    </w:lvl>
  </w:abstractNum>
  <w:abstractNum w:abstractNumId="11" w15:restartNumberingAfterBreak="0">
    <w:nsid w:val="0D3F645D"/>
    <w:multiLevelType w:val="hybridMultilevel"/>
    <w:tmpl w:val="411A071A"/>
    <w:lvl w:ilvl="0" w:tplc="04090001">
      <w:start w:val="1"/>
      <w:numFmt w:val="bullet"/>
      <w:lvlText w:val=""/>
      <w:lvlJc w:val="left"/>
      <w:pPr>
        <w:ind w:left="1849" w:hanging="360"/>
      </w:pPr>
      <w:rPr>
        <w:rFonts w:ascii="Symbol" w:hAnsi="Symbol" w:hint="default"/>
      </w:rPr>
    </w:lvl>
    <w:lvl w:ilvl="1" w:tplc="04090003" w:tentative="1">
      <w:start w:val="1"/>
      <w:numFmt w:val="bullet"/>
      <w:lvlText w:val="o"/>
      <w:lvlJc w:val="left"/>
      <w:pPr>
        <w:ind w:left="2569" w:hanging="360"/>
      </w:pPr>
      <w:rPr>
        <w:rFonts w:ascii="Courier New" w:hAnsi="Courier New" w:cs="Courier New" w:hint="default"/>
      </w:rPr>
    </w:lvl>
    <w:lvl w:ilvl="2" w:tplc="04090005" w:tentative="1">
      <w:start w:val="1"/>
      <w:numFmt w:val="bullet"/>
      <w:lvlText w:val=""/>
      <w:lvlJc w:val="left"/>
      <w:pPr>
        <w:ind w:left="3289" w:hanging="360"/>
      </w:pPr>
      <w:rPr>
        <w:rFonts w:ascii="Wingdings" w:hAnsi="Wingdings" w:hint="default"/>
      </w:rPr>
    </w:lvl>
    <w:lvl w:ilvl="3" w:tplc="04090001" w:tentative="1">
      <w:start w:val="1"/>
      <w:numFmt w:val="bullet"/>
      <w:lvlText w:val=""/>
      <w:lvlJc w:val="left"/>
      <w:pPr>
        <w:ind w:left="4009" w:hanging="360"/>
      </w:pPr>
      <w:rPr>
        <w:rFonts w:ascii="Symbol" w:hAnsi="Symbol" w:hint="default"/>
      </w:rPr>
    </w:lvl>
    <w:lvl w:ilvl="4" w:tplc="04090003" w:tentative="1">
      <w:start w:val="1"/>
      <w:numFmt w:val="bullet"/>
      <w:lvlText w:val="o"/>
      <w:lvlJc w:val="left"/>
      <w:pPr>
        <w:ind w:left="4729" w:hanging="360"/>
      </w:pPr>
      <w:rPr>
        <w:rFonts w:ascii="Courier New" w:hAnsi="Courier New" w:cs="Courier New" w:hint="default"/>
      </w:rPr>
    </w:lvl>
    <w:lvl w:ilvl="5" w:tplc="04090005" w:tentative="1">
      <w:start w:val="1"/>
      <w:numFmt w:val="bullet"/>
      <w:lvlText w:val=""/>
      <w:lvlJc w:val="left"/>
      <w:pPr>
        <w:ind w:left="5449" w:hanging="360"/>
      </w:pPr>
      <w:rPr>
        <w:rFonts w:ascii="Wingdings" w:hAnsi="Wingdings" w:hint="default"/>
      </w:rPr>
    </w:lvl>
    <w:lvl w:ilvl="6" w:tplc="04090001" w:tentative="1">
      <w:start w:val="1"/>
      <w:numFmt w:val="bullet"/>
      <w:lvlText w:val=""/>
      <w:lvlJc w:val="left"/>
      <w:pPr>
        <w:ind w:left="6169" w:hanging="360"/>
      </w:pPr>
      <w:rPr>
        <w:rFonts w:ascii="Symbol" w:hAnsi="Symbol" w:hint="default"/>
      </w:rPr>
    </w:lvl>
    <w:lvl w:ilvl="7" w:tplc="04090003" w:tentative="1">
      <w:start w:val="1"/>
      <w:numFmt w:val="bullet"/>
      <w:lvlText w:val="o"/>
      <w:lvlJc w:val="left"/>
      <w:pPr>
        <w:ind w:left="6889" w:hanging="360"/>
      </w:pPr>
      <w:rPr>
        <w:rFonts w:ascii="Courier New" w:hAnsi="Courier New" w:cs="Courier New" w:hint="default"/>
      </w:rPr>
    </w:lvl>
    <w:lvl w:ilvl="8" w:tplc="04090005" w:tentative="1">
      <w:start w:val="1"/>
      <w:numFmt w:val="bullet"/>
      <w:lvlText w:val=""/>
      <w:lvlJc w:val="left"/>
      <w:pPr>
        <w:ind w:left="7609" w:hanging="360"/>
      </w:pPr>
      <w:rPr>
        <w:rFonts w:ascii="Wingdings" w:hAnsi="Wingdings" w:hint="default"/>
      </w:rPr>
    </w:lvl>
  </w:abstractNum>
  <w:abstractNum w:abstractNumId="12" w15:restartNumberingAfterBreak="0">
    <w:nsid w:val="10F03E4D"/>
    <w:multiLevelType w:val="singleLevel"/>
    <w:tmpl w:val="10F03E4D"/>
    <w:lvl w:ilvl="0">
      <w:start w:val="1"/>
      <w:numFmt w:val="bullet"/>
      <w:lvlText w:val=""/>
      <w:lvlJc w:val="left"/>
      <w:pPr>
        <w:tabs>
          <w:tab w:val="left" w:pos="420"/>
        </w:tabs>
        <w:ind w:left="420" w:hanging="420"/>
      </w:pPr>
      <w:rPr>
        <w:rFonts w:ascii="Wingdings" w:hAnsi="Wingdings" w:hint="default"/>
        <w:sz w:val="18"/>
        <w:szCs w:val="18"/>
      </w:rPr>
    </w:lvl>
  </w:abstractNum>
  <w:abstractNum w:abstractNumId="13" w15:restartNumberingAfterBreak="0">
    <w:nsid w:val="10F06AE1"/>
    <w:multiLevelType w:val="hybridMultilevel"/>
    <w:tmpl w:val="ED6C0930"/>
    <w:lvl w:ilvl="0" w:tplc="7FB6DAD2">
      <w:start w:val="1"/>
      <w:numFmt w:val="decimal"/>
      <w:lvlText w:val="%1."/>
      <w:lvlJc w:val="left"/>
      <w:pPr>
        <w:ind w:left="104" w:hanging="230"/>
      </w:pPr>
      <w:rPr>
        <w:rFonts w:ascii="Times New Roman" w:eastAsia="Times New Roman" w:hAnsi="Times New Roman" w:cs="Times New Roman" w:hint="default"/>
        <w:w w:val="100"/>
        <w:sz w:val="22"/>
        <w:szCs w:val="22"/>
        <w:lang w:val="en-US" w:eastAsia="en-US" w:bidi="ar-SA"/>
      </w:rPr>
    </w:lvl>
    <w:lvl w:ilvl="1" w:tplc="5B60CCA4">
      <w:numFmt w:val="bullet"/>
      <w:lvlText w:val="•"/>
      <w:lvlJc w:val="left"/>
      <w:pPr>
        <w:ind w:left="541" w:hanging="230"/>
      </w:pPr>
      <w:rPr>
        <w:rFonts w:hint="default"/>
        <w:lang w:val="en-US" w:eastAsia="en-US" w:bidi="ar-SA"/>
      </w:rPr>
    </w:lvl>
    <w:lvl w:ilvl="2" w:tplc="35D472E0">
      <w:numFmt w:val="bullet"/>
      <w:lvlText w:val="•"/>
      <w:lvlJc w:val="left"/>
      <w:pPr>
        <w:ind w:left="983" w:hanging="230"/>
      </w:pPr>
      <w:rPr>
        <w:rFonts w:hint="default"/>
        <w:lang w:val="en-US" w:eastAsia="en-US" w:bidi="ar-SA"/>
      </w:rPr>
    </w:lvl>
    <w:lvl w:ilvl="3" w:tplc="7FBA8D28">
      <w:numFmt w:val="bullet"/>
      <w:lvlText w:val="•"/>
      <w:lvlJc w:val="left"/>
      <w:pPr>
        <w:ind w:left="1425" w:hanging="230"/>
      </w:pPr>
      <w:rPr>
        <w:rFonts w:hint="default"/>
        <w:lang w:val="en-US" w:eastAsia="en-US" w:bidi="ar-SA"/>
      </w:rPr>
    </w:lvl>
    <w:lvl w:ilvl="4" w:tplc="E2186200">
      <w:numFmt w:val="bullet"/>
      <w:lvlText w:val="•"/>
      <w:lvlJc w:val="left"/>
      <w:pPr>
        <w:ind w:left="1866" w:hanging="230"/>
      </w:pPr>
      <w:rPr>
        <w:rFonts w:hint="default"/>
        <w:lang w:val="en-US" w:eastAsia="en-US" w:bidi="ar-SA"/>
      </w:rPr>
    </w:lvl>
    <w:lvl w:ilvl="5" w:tplc="FE18A7BC">
      <w:numFmt w:val="bullet"/>
      <w:lvlText w:val="•"/>
      <w:lvlJc w:val="left"/>
      <w:pPr>
        <w:ind w:left="2308" w:hanging="230"/>
      </w:pPr>
      <w:rPr>
        <w:rFonts w:hint="default"/>
        <w:lang w:val="en-US" w:eastAsia="en-US" w:bidi="ar-SA"/>
      </w:rPr>
    </w:lvl>
    <w:lvl w:ilvl="6" w:tplc="6396DDD4">
      <w:numFmt w:val="bullet"/>
      <w:lvlText w:val="•"/>
      <w:lvlJc w:val="left"/>
      <w:pPr>
        <w:ind w:left="2750" w:hanging="230"/>
      </w:pPr>
      <w:rPr>
        <w:rFonts w:hint="default"/>
        <w:lang w:val="en-US" w:eastAsia="en-US" w:bidi="ar-SA"/>
      </w:rPr>
    </w:lvl>
    <w:lvl w:ilvl="7" w:tplc="C77C5CF8">
      <w:numFmt w:val="bullet"/>
      <w:lvlText w:val="•"/>
      <w:lvlJc w:val="left"/>
      <w:pPr>
        <w:ind w:left="3191" w:hanging="230"/>
      </w:pPr>
      <w:rPr>
        <w:rFonts w:hint="default"/>
        <w:lang w:val="en-US" w:eastAsia="en-US" w:bidi="ar-SA"/>
      </w:rPr>
    </w:lvl>
    <w:lvl w:ilvl="8" w:tplc="FEBAAE68">
      <w:numFmt w:val="bullet"/>
      <w:lvlText w:val="•"/>
      <w:lvlJc w:val="left"/>
      <w:pPr>
        <w:ind w:left="3633" w:hanging="230"/>
      </w:pPr>
      <w:rPr>
        <w:rFonts w:hint="default"/>
        <w:lang w:val="en-US" w:eastAsia="en-US" w:bidi="ar-SA"/>
      </w:rPr>
    </w:lvl>
  </w:abstractNum>
  <w:abstractNum w:abstractNumId="14" w15:restartNumberingAfterBreak="0">
    <w:nsid w:val="2F8F2F90"/>
    <w:multiLevelType w:val="hybridMultilevel"/>
    <w:tmpl w:val="E14E32F2"/>
    <w:lvl w:ilvl="0" w:tplc="BD24C1D8">
      <w:start w:val="1"/>
      <w:numFmt w:val="decimal"/>
      <w:lvlText w:val="%1."/>
      <w:lvlJc w:val="left"/>
      <w:pPr>
        <w:ind w:left="109" w:hanging="255"/>
      </w:pPr>
      <w:rPr>
        <w:rFonts w:ascii="Times New Roman" w:eastAsia="Times New Roman" w:hAnsi="Times New Roman" w:cs="Times New Roman" w:hint="default"/>
        <w:spacing w:val="-21"/>
        <w:w w:val="100"/>
        <w:sz w:val="22"/>
        <w:szCs w:val="22"/>
        <w:lang w:val="en-US" w:eastAsia="en-US" w:bidi="ar-SA"/>
      </w:rPr>
    </w:lvl>
    <w:lvl w:ilvl="1" w:tplc="06F4F924">
      <w:numFmt w:val="bullet"/>
      <w:lvlText w:val="•"/>
      <w:lvlJc w:val="left"/>
      <w:pPr>
        <w:ind w:left="541" w:hanging="255"/>
      </w:pPr>
      <w:rPr>
        <w:rFonts w:hint="default"/>
        <w:lang w:val="en-US" w:eastAsia="en-US" w:bidi="ar-SA"/>
      </w:rPr>
    </w:lvl>
    <w:lvl w:ilvl="2" w:tplc="955C50F8">
      <w:numFmt w:val="bullet"/>
      <w:lvlText w:val="•"/>
      <w:lvlJc w:val="left"/>
      <w:pPr>
        <w:ind w:left="983" w:hanging="255"/>
      </w:pPr>
      <w:rPr>
        <w:rFonts w:hint="default"/>
        <w:lang w:val="en-US" w:eastAsia="en-US" w:bidi="ar-SA"/>
      </w:rPr>
    </w:lvl>
    <w:lvl w:ilvl="3" w:tplc="B1DA66FA">
      <w:numFmt w:val="bullet"/>
      <w:lvlText w:val="•"/>
      <w:lvlJc w:val="left"/>
      <w:pPr>
        <w:ind w:left="1425" w:hanging="255"/>
      </w:pPr>
      <w:rPr>
        <w:rFonts w:hint="default"/>
        <w:lang w:val="en-US" w:eastAsia="en-US" w:bidi="ar-SA"/>
      </w:rPr>
    </w:lvl>
    <w:lvl w:ilvl="4" w:tplc="16D67B7A">
      <w:numFmt w:val="bullet"/>
      <w:lvlText w:val="•"/>
      <w:lvlJc w:val="left"/>
      <w:pPr>
        <w:ind w:left="1866" w:hanging="255"/>
      </w:pPr>
      <w:rPr>
        <w:rFonts w:hint="default"/>
        <w:lang w:val="en-US" w:eastAsia="en-US" w:bidi="ar-SA"/>
      </w:rPr>
    </w:lvl>
    <w:lvl w:ilvl="5" w:tplc="760648AA">
      <w:numFmt w:val="bullet"/>
      <w:lvlText w:val="•"/>
      <w:lvlJc w:val="left"/>
      <w:pPr>
        <w:ind w:left="2308" w:hanging="255"/>
      </w:pPr>
      <w:rPr>
        <w:rFonts w:hint="default"/>
        <w:lang w:val="en-US" w:eastAsia="en-US" w:bidi="ar-SA"/>
      </w:rPr>
    </w:lvl>
    <w:lvl w:ilvl="6" w:tplc="153C2712">
      <w:numFmt w:val="bullet"/>
      <w:lvlText w:val="•"/>
      <w:lvlJc w:val="left"/>
      <w:pPr>
        <w:ind w:left="2750" w:hanging="255"/>
      </w:pPr>
      <w:rPr>
        <w:rFonts w:hint="default"/>
        <w:lang w:val="en-US" w:eastAsia="en-US" w:bidi="ar-SA"/>
      </w:rPr>
    </w:lvl>
    <w:lvl w:ilvl="7" w:tplc="4AE23784">
      <w:numFmt w:val="bullet"/>
      <w:lvlText w:val="•"/>
      <w:lvlJc w:val="left"/>
      <w:pPr>
        <w:ind w:left="3191" w:hanging="255"/>
      </w:pPr>
      <w:rPr>
        <w:rFonts w:hint="default"/>
        <w:lang w:val="en-US" w:eastAsia="en-US" w:bidi="ar-SA"/>
      </w:rPr>
    </w:lvl>
    <w:lvl w:ilvl="8" w:tplc="33080240">
      <w:numFmt w:val="bullet"/>
      <w:lvlText w:val="•"/>
      <w:lvlJc w:val="left"/>
      <w:pPr>
        <w:ind w:left="3633" w:hanging="255"/>
      </w:pPr>
      <w:rPr>
        <w:rFonts w:hint="default"/>
        <w:lang w:val="en-US" w:eastAsia="en-US" w:bidi="ar-SA"/>
      </w:rPr>
    </w:lvl>
  </w:abstractNum>
  <w:abstractNum w:abstractNumId="15" w15:restartNumberingAfterBreak="0">
    <w:nsid w:val="308A4908"/>
    <w:multiLevelType w:val="hybridMultilevel"/>
    <w:tmpl w:val="DB6C4496"/>
    <w:lvl w:ilvl="0" w:tplc="B842432E">
      <w:start w:val="1"/>
      <w:numFmt w:val="decimal"/>
      <w:lvlText w:val="%1."/>
      <w:lvlJc w:val="left"/>
      <w:pPr>
        <w:ind w:left="460" w:hanging="360"/>
      </w:pPr>
      <w:rPr>
        <w:rFonts w:ascii="Times New Roman" w:eastAsia="Times New Roman" w:hAnsi="Times New Roman" w:cs="Times New Roman" w:hint="default"/>
        <w:b/>
        <w:bCs/>
        <w:spacing w:val="0"/>
        <w:w w:val="100"/>
        <w:sz w:val="28"/>
        <w:szCs w:val="28"/>
        <w:lang w:val="en-US" w:eastAsia="en-US" w:bidi="ar-SA"/>
      </w:rPr>
    </w:lvl>
    <w:lvl w:ilvl="1" w:tplc="8D0220FE">
      <w:numFmt w:val="bullet"/>
      <w:lvlText w:val="•"/>
      <w:lvlJc w:val="left"/>
      <w:pPr>
        <w:ind w:left="1296" w:hanging="360"/>
      </w:pPr>
      <w:rPr>
        <w:rFonts w:hint="default"/>
        <w:lang w:val="en-US" w:eastAsia="en-US" w:bidi="ar-SA"/>
      </w:rPr>
    </w:lvl>
    <w:lvl w:ilvl="2" w:tplc="F1AE2868">
      <w:numFmt w:val="bullet"/>
      <w:lvlText w:val="•"/>
      <w:lvlJc w:val="left"/>
      <w:pPr>
        <w:ind w:left="2132" w:hanging="360"/>
      </w:pPr>
      <w:rPr>
        <w:rFonts w:hint="default"/>
        <w:lang w:val="en-US" w:eastAsia="en-US" w:bidi="ar-SA"/>
      </w:rPr>
    </w:lvl>
    <w:lvl w:ilvl="3" w:tplc="A0A8F65A">
      <w:numFmt w:val="bullet"/>
      <w:lvlText w:val="•"/>
      <w:lvlJc w:val="left"/>
      <w:pPr>
        <w:ind w:left="2968" w:hanging="360"/>
      </w:pPr>
      <w:rPr>
        <w:rFonts w:hint="default"/>
        <w:lang w:val="en-US" w:eastAsia="en-US" w:bidi="ar-SA"/>
      </w:rPr>
    </w:lvl>
    <w:lvl w:ilvl="4" w:tplc="6A2A3CC8">
      <w:numFmt w:val="bullet"/>
      <w:lvlText w:val="•"/>
      <w:lvlJc w:val="left"/>
      <w:pPr>
        <w:ind w:left="3804" w:hanging="360"/>
      </w:pPr>
      <w:rPr>
        <w:rFonts w:hint="default"/>
        <w:lang w:val="en-US" w:eastAsia="en-US" w:bidi="ar-SA"/>
      </w:rPr>
    </w:lvl>
    <w:lvl w:ilvl="5" w:tplc="40A44150">
      <w:numFmt w:val="bullet"/>
      <w:lvlText w:val="•"/>
      <w:lvlJc w:val="left"/>
      <w:pPr>
        <w:ind w:left="4640" w:hanging="360"/>
      </w:pPr>
      <w:rPr>
        <w:rFonts w:hint="default"/>
        <w:lang w:val="en-US" w:eastAsia="en-US" w:bidi="ar-SA"/>
      </w:rPr>
    </w:lvl>
    <w:lvl w:ilvl="6" w:tplc="06809892">
      <w:numFmt w:val="bullet"/>
      <w:lvlText w:val="•"/>
      <w:lvlJc w:val="left"/>
      <w:pPr>
        <w:ind w:left="5476" w:hanging="360"/>
      </w:pPr>
      <w:rPr>
        <w:rFonts w:hint="default"/>
        <w:lang w:val="en-US" w:eastAsia="en-US" w:bidi="ar-SA"/>
      </w:rPr>
    </w:lvl>
    <w:lvl w:ilvl="7" w:tplc="B356691A">
      <w:numFmt w:val="bullet"/>
      <w:lvlText w:val="•"/>
      <w:lvlJc w:val="left"/>
      <w:pPr>
        <w:ind w:left="6312" w:hanging="360"/>
      </w:pPr>
      <w:rPr>
        <w:rFonts w:hint="default"/>
        <w:lang w:val="en-US" w:eastAsia="en-US" w:bidi="ar-SA"/>
      </w:rPr>
    </w:lvl>
    <w:lvl w:ilvl="8" w:tplc="912CD96C">
      <w:numFmt w:val="bullet"/>
      <w:lvlText w:val="•"/>
      <w:lvlJc w:val="left"/>
      <w:pPr>
        <w:ind w:left="7148" w:hanging="360"/>
      </w:pPr>
      <w:rPr>
        <w:rFonts w:hint="default"/>
        <w:lang w:val="en-US" w:eastAsia="en-US" w:bidi="ar-SA"/>
      </w:rPr>
    </w:lvl>
  </w:abstractNum>
  <w:abstractNum w:abstractNumId="16" w15:restartNumberingAfterBreak="0">
    <w:nsid w:val="359145C0"/>
    <w:multiLevelType w:val="hybridMultilevel"/>
    <w:tmpl w:val="1BD89894"/>
    <w:lvl w:ilvl="0" w:tplc="EF24B7EE">
      <w:start w:val="1"/>
      <w:numFmt w:val="decimal"/>
      <w:lvlText w:val="%1."/>
      <w:lvlJc w:val="left"/>
      <w:pPr>
        <w:ind w:left="275" w:hanging="166"/>
      </w:pPr>
      <w:rPr>
        <w:rFonts w:ascii="Times New Roman" w:eastAsia="Times New Roman" w:hAnsi="Times New Roman" w:cs="Times New Roman" w:hint="default"/>
        <w:spacing w:val="-3"/>
        <w:w w:val="100"/>
        <w:sz w:val="20"/>
        <w:szCs w:val="20"/>
        <w:lang w:val="en-US" w:eastAsia="en-US" w:bidi="ar-SA"/>
      </w:rPr>
    </w:lvl>
    <w:lvl w:ilvl="1" w:tplc="A79A4BE4">
      <w:numFmt w:val="bullet"/>
      <w:lvlText w:val="•"/>
      <w:lvlJc w:val="left"/>
      <w:pPr>
        <w:ind w:left="703" w:hanging="166"/>
      </w:pPr>
      <w:rPr>
        <w:rFonts w:hint="default"/>
        <w:lang w:val="en-US" w:eastAsia="en-US" w:bidi="ar-SA"/>
      </w:rPr>
    </w:lvl>
    <w:lvl w:ilvl="2" w:tplc="F03A9EC4">
      <w:numFmt w:val="bullet"/>
      <w:lvlText w:val="•"/>
      <w:lvlJc w:val="left"/>
      <w:pPr>
        <w:ind w:left="1127" w:hanging="166"/>
      </w:pPr>
      <w:rPr>
        <w:rFonts w:hint="default"/>
        <w:lang w:val="en-US" w:eastAsia="en-US" w:bidi="ar-SA"/>
      </w:rPr>
    </w:lvl>
    <w:lvl w:ilvl="3" w:tplc="4A8892E4">
      <w:numFmt w:val="bullet"/>
      <w:lvlText w:val="•"/>
      <w:lvlJc w:val="left"/>
      <w:pPr>
        <w:ind w:left="1551" w:hanging="166"/>
      </w:pPr>
      <w:rPr>
        <w:rFonts w:hint="default"/>
        <w:lang w:val="en-US" w:eastAsia="en-US" w:bidi="ar-SA"/>
      </w:rPr>
    </w:lvl>
    <w:lvl w:ilvl="4" w:tplc="A26A5108">
      <w:numFmt w:val="bullet"/>
      <w:lvlText w:val="•"/>
      <w:lvlJc w:val="left"/>
      <w:pPr>
        <w:ind w:left="1974" w:hanging="166"/>
      </w:pPr>
      <w:rPr>
        <w:rFonts w:hint="default"/>
        <w:lang w:val="en-US" w:eastAsia="en-US" w:bidi="ar-SA"/>
      </w:rPr>
    </w:lvl>
    <w:lvl w:ilvl="5" w:tplc="339AF7A0">
      <w:numFmt w:val="bullet"/>
      <w:lvlText w:val="•"/>
      <w:lvlJc w:val="left"/>
      <w:pPr>
        <w:ind w:left="2398" w:hanging="166"/>
      </w:pPr>
      <w:rPr>
        <w:rFonts w:hint="default"/>
        <w:lang w:val="en-US" w:eastAsia="en-US" w:bidi="ar-SA"/>
      </w:rPr>
    </w:lvl>
    <w:lvl w:ilvl="6" w:tplc="76EEEEE8">
      <w:numFmt w:val="bullet"/>
      <w:lvlText w:val="•"/>
      <w:lvlJc w:val="left"/>
      <w:pPr>
        <w:ind w:left="2822" w:hanging="166"/>
      </w:pPr>
      <w:rPr>
        <w:rFonts w:hint="default"/>
        <w:lang w:val="en-US" w:eastAsia="en-US" w:bidi="ar-SA"/>
      </w:rPr>
    </w:lvl>
    <w:lvl w:ilvl="7" w:tplc="E58CC33E">
      <w:numFmt w:val="bullet"/>
      <w:lvlText w:val="•"/>
      <w:lvlJc w:val="left"/>
      <w:pPr>
        <w:ind w:left="3245" w:hanging="166"/>
      </w:pPr>
      <w:rPr>
        <w:rFonts w:hint="default"/>
        <w:lang w:val="en-US" w:eastAsia="en-US" w:bidi="ar-SA"/>
      </w:rPr>
    </w:lvl>
    <w:lvl w:ilvl="8" w:tplc="A7FE4E50">
      <w:numFmt w:val="bullet"/>
      <w:lvlText w:val="•"/>
      <w:lvlJc w:val="left"/>
      <w:pPr>
        <w:ind w:left="3669" w:hanging="166"/>
      </w:pPr>
      <w:rPr>
        <w:rFonts w:hint="default"/>
        <w:lang w:val="en-US" w:eastAsia="en-US" w:bidi="ar-SA"/>
      </w:rPr>
    </w:lvl>
  </w:abstractNum>
  <w:abstractNum w:abstractNumId="17" w15:restartNumberingAfterBreak="0">
    <w:nsid w:val="38A60486"/>
    <w:multiLevelType w:val="hybridMultilevel"/>
    <w:tmpl w:val="235AB09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3EB910D9"/>
    <w:multiLevelType w:val="hybridMultilevel"/>
    <w:tmpl w:val="FD08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D6FFB5"/>
    <w:multiLevelType w:val="singleLevel"/>
    <w:tmpl w:val="3ED6FFB5"/>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48A536E0"/>
    <w:multiLevelType w:val="hybridMultilevel"/>
    <w:tmpl w:val="B704AB40"/>
    <w:lvl w:ilvl="0" w:tplc="A8E865EC">
      <w:start w:val="1"/>
      <w:numFmt w:val="decimal"/>
      <w:lvlText w:val="%1."/>
      <w:lvlJc w:val="left"/>
      <w:pPr>
        <w:ind w:left="109" w:hanging="166"/>
      </w:pPr>
      <w:rPr>
        <w:rFonts w:ascii="Times New Roman" w:eastAsia="Times New Roman" w:hAnsi="Times New Roman" w:cs="Times New Roman" w:hint="default"/>
        <w:spacing w:val="-18"/>
        <w:w w:val="100"/>
        <w:sz w:val="20"/>
        <w:szCs w:val="20"/>
        <w:lang w:val="en-US" w:eastAsia="en-US" w:bidi="ar-SA"/>
      </w:rPr>
    </w:lvl>
    <w:lvl w:ilvl="1" w:tplc="85F8F3A6">
      <w:numFmt w:val="bullet"/>
      <w:lvlText w:val="•"/>
      <w:lvlJc w:val="left"/>
      <w:pPr>
        <w:ind w:left="551" w:hanging="166"/>
      </w:pPr>
      <w:rPr>
        <w:rFonts w:hint="default"/>
        <w:lang w:val="en-US" w:eastAsia="en-US" w:bidi="ar-SA"/>
      </w:rPr>
    </w:lvl>
    <w:lvl w:ilvl="2" w:tplc="BCE8BB3E">
      <w:numFmt w:val="bullet"/>
      <w:lvlText w:val="•"/>
      <w:lvlJc w:val="left"/>
      <w:pPr>
        <w:ind w:left="1002" w:hanging="166"/>
      </w:pPr>
      <w:rPr>
        <w:rFonts w:hint="default"/>
        <w:lang w:val="en-US" w:eastAsia="en-US" w:bidi="ar-SA"/>
      </w:rPr>
    </w:lvl>
    <w:lvl w:ilvl="3" w:tplc="B6021AEC">
      <w:numFmt w:val="bullet"/>
      <w:lvlText w:val="•"/>
      <w:lvlJc w:val="left"/>
      <w:pPr>
        <w:ind w:left="1453" w:hanging="166"/>
      </w:pPr>
      <w:rPr>
        <w:rFonts w:hint="default"/>
        <w:lang w:val="en-US" w:eastAsia="en-US" w:bidi="ar-SA"/>
      </w:rPr>
    </w:lvl>
    <w:lvl w:ilvl="4" w:tplc="5282B76A">
      <w:numFmt w:val="bullet"/>
      <w:lvlText w:val="•"/>
      <w:lvlJc w:val="left"/>
      <w:pPr>
        <w:ind w:left="1904" w:hanging="166"/>
      </w:pPr>
      <w:rPr>
        <w:rFonts w:hint="default"/>
        <w:lang w:val="en-US" w:eastAsia="en-US" w:bidi="ar-SA"/>
      </w:rPr>
    </w:lvl>
    <w:lvl w:ilvl="5" w:tplc="CAB2A42A">
      <w:numFmt w:val="bullet"/>
      <w:lvlText w:val="•"/>
      <w:lvlJc w:val="left"/>
      <w:pPr>
        <w:ind w:left="2356" w:hanging="166"/>
      </w:pPr>
      <w:rPr>
        <w:rFonts w:hint="default"/>
        <w:lang w:val="en-US" w:eastAsia="en-US" w:bidi="ar-SA"/>
      </w:rPr>
    </w:lvl>
    <w:lvl w:ilvl="6" w:tplc="90021DA0">
      <w:numFmt w:val="bullet"/>
      <w:lvlText w:val="•"/>
      <w:lvlJc w:val="left"/>
      <w:pPr>
        <w:ind w:left="2807" w:hanging="166"/>
      </w:pPr>
      <w:rPr>
        <w:rFonts w:hint="default"/>
        <w:lang w:val="en-US" w:eastAsia="en-US" w:bidi="ar-SA"/>
      </w:rPr>
    </w:lvl>
    <w:lvl w:ilvl="7" w:tplc="D8468A4A">
      <w:numFmt w:val="bullet"/>
      <w:lvlText w:val="•"/>
      <w:lvlJc w:val="left"/>
      <w:pPr>
        <w:ind w:left="3258" w:hanging="166"/>
      </w:pPr>
      <w:rPr>
        <w:rFonts w:hint="default"/>
        <w:lang w:val="en-US" w:eastAsia="en-US" w:bidi="ar-SA"/>
      </w:rPr>
    </w:lvl>
    <w:lvl w:ilvl="8" w:tplc="BBC28746">
      <w:numFmt w:val="bullet"/>
      <w:lvlText w:val="•"/>
      <w:lvlJc w:val="left"/>
      <w:pPr>
        <w:ind w:left="3709" w:hanging="166"/>
      </w:pPr>
      <w:rPr>
        <w:rFonts w:hint="default"/>
        <w:lang w:val="en-US" w:eastAsia="en-US" w:bidi="ar-SA"/>
      </w:rPr>
    </w:lvl>
  </w:abstractNum>
  <w:abstractNum w:abstractNumId="21" w15:restartNumberingAfterBreak="0">
    <w:nsid w:val="59ADCABA"/>
    <w:multiLevelType w:val="multilevel"/>
    <w:tmpl w:val="C638EF58"/>
    <w:lvl w:ilvl="0">
      <w:start w:val="1"/>
      <w:numFmt w:val="decimal"/>
      <w:lvlText w:val="%1."/>
      <w:lvlJc w:val="left"/>
      <w:pPr>
        <w:ind w:left="534" w:hanging="418"/>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610" w:hanging="495"/>
      </w:pPr>
      <w:rPr>
        <w:rFonts w:ascii="Times New Roman" w:eastAsia="Times New Roman" w:hAnsi="Times New Roman" w:cs="Times New Roman" w:hint="default"/>
        <w:b/>
        <w:bCs/>
        <w:w w:val="99"/>
        <w:sz w:val="28"/>
        <w:szCs w:val="28"/>
        <w:lang w:val="en-US" w:eastAsia="en-US" w:bidi="ar-SA"/>
      </w:rPr>
    </w:lvl>
    <w:lvl w:ilvl="2">
      <w:start w:val="1"/>
      <w:numFmt w:val="lowerLetter"/>
      <w:lvlText w:val="%3."/>
      <w:lvlJc w:val="left"/>
      <w:pPr>
        <w:ind w:left="1197" w:hanging="360"/>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2315" w:hanging="360"/>
      </w:pPr>
      <w:rPr>
        <w:rFonts w:hint="default"/>
        <w:lang w:val="en-US" w:eastAsia="en-US" w:bidi="ar-SA"/>
      </w:rPr>
    </w:lvl>
    <w:lvl w:ilvl="4">
      <w:numFmt w:val="bullet"/>
      <w:lvlText w:val="•"/>
      <w:lvlJc w:val="left"/>
      <w:pPr>
        <w:ind w:left="3430" w:hanging="360"/>
      </w:pPr>
      <w:rPr>
        <w:rFonts w:hint="default"/>
        <w:lang w:val="en-US" w:eastAsia="en-US" w:bidi="ar-SA"/>
      </w:rPr>
    </w:lvl>
    <w:lvl w:ilvl="5">
      <w:numFmt w:val="bullet"/>
      <w:lvlText w:val="•"/>
      <w:lvlJc w:val="left"/>
      <w:pPr>
        <w:ind w:left="4545"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775" w:hanging="360"/>
      </w:pPr>
      <w:rPr>
        <w:rFonts w:hint="default"/>
        <w:lang w:val="en-US" w:eastAsia="en-US" w:bidi="ar-SA"/>
      </w:rPr>
    </w:lvl>
    <w:lvl w:ilvl="8">
      <w:numFmt w:val="bullet"/>
      <w:lvlText w:val="•"/>
      <w:lvlJc w:val="left"/>
      <w:pPr>
        <w:ind w:left="7890" w:hanging="360"/>
      </w:pPr>
      <w:rPr>
        <w:rFonts w:hint="default"/>
        <w:lang w:val="en-US" w:eastAsia="en-US" w:bidi="ar-SA"/>
      </w:rPr>
    </w:lvl>
  </w:abstractNum>
  <w:abstractNum w:abstractNumId="22" w15:restartNumberingAfterBreak="0">
    <w:nsid w:val="60B36DDA"/>
    <w:multiLevelType w:val="hybridMultilevel"/>
    <w:tmpl w:val="1F7E690E"/>
    <w:lvl w:ilvl="0" w:tplc="04090001">
      <w:start w:val="1"/>
      <w:numFmt w:val="bullet"/>
      <w:lvlText w:val=""/>
      <w:lvlJc w:val="left"/>
      <w:pPr>
        <w:ind w:left="1556" w:hanging="360"/>
      </w:pPr>
      <w:rPr>
        <w:rFonts w:ascii="Symbol" w:hAnsi="Symbol" w:hint="default"/>
      </w:rPr>
    </w:lvl>
    <w:lvl w:ilvl="1" w:tplc="04090003" w:tentative="1">
      <w:start w:val="1"/>
      <w:numFmt w:val="bullet"/>
      <w:lvlText w:val="o"/>
      <w:lvlJc w:val="left"/>
      <w:pPr>
        <w:ind w:left="2276" w:hanging="360"/>
      </w:pPr>
      <w:rPr>
        <w:rFonts w:ascii="Courier New" w:hAnsi="Courier New" w:cs="Courier New" w:hint="default"/>
      </w:rPr>
    </w:lvl>
    <w:lvl w:ilvl="2" w:tplc="04090005" w:tentative="1">
      <w:start w:val="1"/>
      <w:numFmt w:val="bullet"/>
      <w:lvlText w:val=""/>
      <w:lvlJc w:val="left"/>
      <w:pPr>
        <w:ind w:left="2996" w:hanging="360"/>
      </w:pPr>
      <w:rPr>
        <w:rFonts w:ascii="Wingdings" w:hAnsi="Wingdings" w:hint="default"/>
      </w:rPr>
    </w:lvl>
    <w:lvl w:ilvl="3" w:tplc="04090001" w:tentative="1">
      <w:start w:val="1"/>
      <w:numFmt w:val="bullet"/>
      <w:lvlText w:val=""/>
      <w:lvlJc w:val="left"/>
      <w:pPr>
        <w:ind w:left="3716" w:hanging="360"/>
      </w:pPr>
      <w:rPr>
        <w:rFonts w:ascii="Symbol" w:hAnsi="Symbol" w:hint="default"/>
      </w:rPr>
    </w:lvl>
    <w:lvl w:ilvl="4" w:tplc="04090003" w:tentative="1">
      <w:start w:val="1"/>
      <w:numFmt w:val="bullet"/>
      <w:lvlText w:val="o"/>
      <w:lvlJc w:val="left"/>
      <w:pPr>
        <w:ind w:left="4436" w:hanging="360"/>
      </w:pPr>
      <w:rPr>
        <w:rFonts w:ascii="Courier New" w:hAnsi="Courier New" w:cs="Courier New" w:hint="default"/>
      </w:rPr>
    </w:lvl>
    <w:lvl w:ilvl="5" w:tplc="04090005" w:tentative="1">
      <w:start w:val="1"/>
      <w:numFmt w:val="bullet"/>
      <w:lvlText w:val=""/>
      <w:lvlJc w:val="left"/>
      <w:pPr>
        <w:ind w:left="5156" w:hanging="360"/>
      </w:pPr>
      <w:rPr>
        <w:rFonts w:ascii="Wingdings" w:hAnsi="Wingdings" w:hint="default"/>
      </w:rPr>
    </w:lvl>
    <w:lvl w:ilvl="6" w:tplc="04090001" w:tentative="1">
      <w:start w:val="1"/>
      <w:numFmt w:val="bullet"/>
      <w:lvlText w:val=""/>
      <w:lvlJc w:val="left"/>
      <w:pPr>
        <w:ind w:left="5876" w:hanging="360"/>
      </w:pPr>
      <w:rPr>
        <w:rFonts w:ascii="Symbol" w:hAnsi="Symbol" w:hint="default"/>
      </w:rPr>
    </w:lvl>
    <w:lvl w:ilvl="7" w:tplc="04090003" w:tentative="1">
      <w:start w:val="1"/>
      <w:numFmt w:val="bullet"/>
      <w:lvlText w:val="o"/>
      <w:lvlJc w:val="left"/>
      <w:pPr>
        <w:ind w:left="6596" w:hanging="360"/>
      </w:pPr>
      <w:rPr>
        <w:rFonts w:ascii="Courier New" w:hAnsi="Courier New" w:cs="Courier New" w:hint="default"/>
      </w:rPr>
    </w:lvl>
    <w:lvl w:ilvl="8" w:tplc="04090005" w:tentative="1">
      <w:start w:val="1"/>
      <w:numFmt w:val="bullet"/>
      <w:lvlText w:val=""/>
      <w:lvlJc w:val="left"/>
      <w:pPr>
        <w:ind w:left="7316" w:hanging="360"/>
      </w:pPr>
      <w:rPr>
        <w:rFonts w:ascii="Wingdings" w:hAnsi="Wingdings" w:hint="default"/>
      </w:rPr>
    </w:lvl>
  </w:abstractNum>
  <w:abstractNum w:abstractNumId="23" w15:restartNumberingAfterBreak="0">
    <w:nsid w:val="77B410D9"/>
    <w:multiLevelType w:val="hybridMultilevel"/>
    <w:tmpl w:val="1B4E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2F666D"/>
    <w:multiLevelType w:val="multilevel"/>
    <w:tmpl w:val="2D0ED1B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C3315CE"/>
    <w:multiLevelType w:val="hybridMultilevel"/>
    <w:tmpl w:val="5AC6C710"/>
    <w:lvl w:ilvl="0" w:tplc="04090001">
      <w:start w:val="1"/>
      <w:numFmt w:val="bullet"/>
      <w:lvlText w:val=""/>
      <w:lvlJc w:val="left"/>
      <w:pPr>
        <w:ind w:left="1556" w:hanging="360"/>
      </w:pPr>
      <w:rPr>
        <w:rFonts w:ascii="Symbol" w:hAnsi="Symbol" w:hint="default"/>
      </w:rPr>
    </w:lvl>
    <w:lvl w:ilvl="1" w:tplc="04090003" w:tentative="1">
      <w:start w:val="1"/>
      <w:numFmt w:val="bullet"/>
      <w:lvlText w:val="o"/>
      <w:lvlJc w:val="left"/>
      <w:pPr>
        <w:ind w:left="2276" w:hanging="360"/>
      </w:pPr>
      <w:rPr>
        <w:rFonts w:ascii="Courier New" w:hAnsi="Courier New" w:cs="Courier New" w:hint="default"/>
      </w:rPr>
    </w:lvl>
    <w:lvl w:ilvl="2" w:tplc="04090005" w:tentative="1">
      <w:start w:val="1"/>
      <w:numFmt w:val="bullet"/>
      <w:lvlText w:val=""/>
      <w:lvlJc w:val="left"/>
      <w:pPr>
        <w:ind w:left="2996" w:hanging="360"/>
      </w:pPr>
      <w:rPr>
        <w:rFonts w:ascii="Wingdings" w:hAnsi="Wingdings" w:hint="default"/>
      </w:rPr>
    </w:lvl>
    <w:lvl w:ilvl="3" w:tplc="04090001" w:tentative="1">
      <w:start w:val="1"/>
      <w:numFmt w:val="bullet"/>
      <w:lvlText w:val=""/>
      <w:lvlJc w:val="left"/>
      <w:pPr>
        <w:ind w:left="3716" w:hanging="360"/>
      </w:pPr>
      <w:rPr>
        <w:rFonts w:ascii="Symbol" w:hAnsi="Symbol" w:hint="default"/>
      </w:rPr>
    </w:lvl>
    <w:lvl w:ilvl="4" w:tplc="04090003" w:tentative="1">
      <w:start w:val="1"/>
      <w:numFmt w:val="bullet"/>
      <w:lvlText w:val="o"/>
      <w:lvlJc w:val="left"/>
      <w:pPr>
        <w:ind w:left="4436" w:hanging="360"/>
      </w:pPr>
      <w:rPr>
        <w:rFonts w:ascii="Courier New" w:hAnsi="Courier New" w:cs="Courier New" w:hint="default"/>
      </w:rPr>
    </w:lvl>
    <w:lvl w:ilvl="5" w:tplc="04090005" w:tentative="1">
      <w:start w:val="1"/>
      <w:numFmt w:val="bullet"/>
      <w:lvlText w:val=""/>
      <w:lvlJc w:val="left"/>
      <w:pPr>
        <w:ind w:left="5156" w:hanging="360"/>
      </w:pPr>
      <w:rPr>
        <w:rFonts w:ascii="Wingdings" w:hAnsi="Wingdings" w:hint="default"/>
      </w:rPr>
    </w:lvl>
    <w:lvl w:ilvl="6" w:tplc="04090001" w:tentative="1">
      <w:start w:val="1"/>
      <w:numFmt w:val="bullet"/>
      <w:lvlText w:val=""/>
      <w:lvlJc w:val="left"/>
      <w:pPr>
        <w:ind w:left="5876" w:hanging="360"/>
      </w:pPr>
      <w:rPr>
        <w:rFonts w:ascii="Symbol" w:hAnsi="Symbol" w:hint="default"/>
      </w:rPr>
    </w:lvl>
    <w:lvl w:ilvl="7" w:tplc="04090003" w:tentative="1">
      <w:start w:val="1"/>
      <w:numFmt w:val="bullet"/>
      <w:lvlText w:val="o"/>
      <w:lvlJc w:val="left"/>
      <w:pPr>
        <w:ind w:left="6596" w:hanging="360"/>
      </w:pPr>
      <w:rPr>
        <w:rFonts w:ascii="Courier New" w:hAnsi="Courier New" w:cs="Courier New" w:hint="default"/>
      </w:rPr>
    </w:lvl>
    <w:lvl w:ilvl="8" w:tplc="04090005" w:tentative="1">
      <w:start w:val="1"/>
      <w:numFmt w:val="bullet"/>
      <w:lvlText w:val=""/>
      <w:lvlJc w:val="left"/>
      <w:pPr>
        <w:ind w:left="7316" w:hanging="360"/>
      </w:pPr>
      <w:rPr>
        <w:rFonts w:ascii="Wingdings" w:hAnsi="Wingdings" w:hint="default"/>
      </w:rPr>
    </w:lvl>
  </w:abstractNum>
  <w:abstractNum w:abstractNumId="26" w15:restartNumberingAfterBreak="0">
    <w:nsid w:val="7EF140C6"/>
    <w:multiLevelType w:val="hybridMultilevel"/>
    <w:tmpl w:val="738648D8"/>
    <w:lvl w:ilvl="0" w:tplc="3ABCB2C2">
      <w:start w:val="1"/>
      <w:numFmt w:val="decimal"/>
      <w:lvlText w:val="%1."/>
      <w:lvlJc w:val="left"/>
      <w:pPr>
        <w:ind w:left="275" w:hanging="166"/>
      </w:pPr>
      <w:rPr>
        <w:rFonts w:ascii="Times New Roman" w:eastAsia="Times New Roman" w:hAnsi="Times New Roman" w:cs="Times New Roman" w:hint="default"/>
        <w:spacing w:val="-20"/>
        <w:w w:val="100"/>
        <w:sz w:val="20"/>
        <w:szCs w:val="20"/>
        <w:lang w:val="en-US" w:eastAsia="en-US" w:bidi="ar-SA"/>
      </w:rPr>
    </w:lvl>
    <w:lvl w:ilvl="1" w:tplc="433CA048">
      <w:numFmt w:val="bullet"/>
      <w:lvlText w:val="•"/>
      <w:lvlJc w:val="left"/>
      <w:pPr>
        <w:ind w:left="703" w:hanging="166"/>
      </w:pPr>
      <w:rPr>
        <w:rFonts w:hint="default"/>
        <w:lang w:val="en-US" w:eastAsia="en-US" w:bidi="ar-SA"/>
      </w:rPr>
    </w:lvl>
    <w:lvl w:ilvl="2" w:tplc="8FF660AC">
      <w:numFmt w:val="bullet"/>
      <w:lvlText w:val="•"/>
      <w:lvlJc w:val="left"/>
      <w:pPr>
        <w:ind w:left="1127" w:hanging="166"/>
      </w:pPr>
      <w:rPr>
        <w:rFonts w:hint="default"/>
        <w:lang w:val="en-US" w:eastAsia="en-US" w:bidi="ar-SA"/>
      </w:rPr>
    </w:lvl>
    <w:lvl w:ilvl="3" w:tplc="06FC3664">
      <w:numFmt w:val="bullet"/>
      <w:lvlText w:val="•"/>
      <w:lvlJc w:val="left"/>
      <w:pPr>
        <w:ind w:left="1551" w:hanging="166"/>
      </w:pPr>
      <w:rPr>
        <w:rFonts w:hint="default"/>
        <w:lang w:val="en-US" w:eastAsia="en-US" w:bidi="ar-SA"/>
      </w:rPr>
    </w:lvl>
    <w:lvl w:ilvl="4" w:tplc="E7CAED6E">
      <w:numFmt w:val="bullet"/>
      <w:lvlText w:val="•"/>
      <w:lvlJc w:val="left"/>
      <w:pPr>
        <w:ind w:left="1974" w:hanging="166"/>
      </w:pPr>
      <w:rPr>
        <w:rFonts w:hint="default"/>
        <w:lang w:val="en-US" w:eastAsia="en-US" w:bidi="ar-SA"/>
      </w:rPr>
    </w:lvl>
    <w:lvl w:ilvl="5" w:tplc="45E4C6E6">
      <w:numFmt w:val="bullet"/>
      <w:lvlText w:val="•"/>
      <w:lvlJc w:val="left"/>
      <w:pPr>
        <w:ind w:left="2398" w:hanging="166"/>
      </w:pPr>
      <w:rPr>
        <w:rFonts w:hint="default"/>
        <w:lang w:val="en-US" w:eastAsia="en-US" w:bidi="ar-SA"/>
      </w:rPr>
    </w:lvl>
    <w:lvl w:ilvl="6" w:tplc="F04A05D6">
      <w:numFmt w:val="bullet"/>
      <w:lvlText w:val="•"/>
      <w:lvlJc w:val="left"/>
      <w:pPr>
        <w:ind w:left="2822" w:hanging="166"/>
      </w:pPr>
      <w:rPr>
        <w:rFonts w:hint="default"/>
        <w:lang w:val="en-US" w:eastAsia="en-US" w:bidi="ar-SA"/>
      </w:rPr>
    </w:lvl>
    <w:lvl w:ilvl="7" w:tplc="3B86D28E">
      <w:numFmt w:val="bullet"/>
      <w:lvlText w:val="•"/>
      <w:lvlJc w:val="left"/>
      <w:pPr>
        <w:ind w:left="3245" w:hanging="166"/>
      </w:pPr>
      <w:rPr>
        <w:rFonts w:hint="default"/>
        <w:lang w:val="en-US" w:eastAsia="en-US" w:bidi="ar-SA"/>
      </w:rPr>
    </w:lvl>
    <w:lvl w:ilvl="8" w:tplc="436022EC">
      <w:numFmt w:val="bullet"/>
      <w:lvlText w:val="•"/>
      <w:lvlJc w:val="left"/>
      <w:pPr>
        <w:ind w:left="3669" w:hanging="166"/>
      </w:pPr>
      <w:rPr>
        <w:rFonts w:hint="default"/>
        <w:lang w:val="en-US" w:eastAsia="en-US" w:bidi="ar-SA"/>
      </w:rPr>
    </w:lvl>
  </w:abstractNum>
  <w:num w:numId="1">
    <w:abstractNumId w:val="24"/>
  </w:num>
  <w:num w:numId="2">
    <w:abstractNumId w:val="5"/>
  </w:num>
  <w:num w:numId="3">
    <w:abstractNumId w:val="0"/>
  </w:num>
  <w:num w:numId="4">
    <w:abstractNumId w:val="23"/>
  </w:num>
  <w:num w:numId="5">
    <w:abstractNumId w:val="14"/>
  </w:num>
  <w:num w:numId="6">
    <w:abstractNumId w:val="16"/>
  </w:num>
  <w:num w:numId="7">
    <w:abstractNumId w:val="26"/>
  </w:num>
  <w:num w:numId="8">
    <w:abstractNumId w:val="20"/>
  </w:num>
  <w:num w:numId="9">
    <w:abstractNumId w:val="9"/>
  </w:num>
  <w:num w:numId="10">
    <w:abstractNumId w:val="13"/>
  </w:num>
  <w:num w:numId="11">
    <w:abstractNumId w:val="15"/>
  </w:num>
  <w:num w:numId="12">
    <w:abstractNumId w:val="3"/>
  </w:num>
  <w:num w:numId="13">
    <w:abstractNumId w:val="21"/>
  </w:num>
  <w:num w:numId="14">
    <w:abstractNumId w:val="12"/>
  </w:num>
  <w:num w:numId="15">
    <w:abstractNumId w:val="2"/>
  </w:num>
  <w:num w:numId="16">
    <w:abstractNumId w:val="4"/>
  </w:num>
  <w:num w:numId="17">
    <w:abstractNumId w:val="1"/>
  </w:num>
  <w:num w:numId="18">
    <w:abstractNumId w:val="7"/>
  </w:num>
  <w:num w:numId="19">
    <w:abstractNumId w:val="19"/>
  </w:num>
  <w:num w:numId="20">
    <w:abstractNumId w:val="18"/>
  </w:num>
  <w:num w:numId="21">
    <w:abstractNumId w:val="17"/>
  </w:num>
  <w:num w:numId="22">
    <w:abstractNumId w:val="22"/>
  </w:num>
  <w:num w:numId="23">
    <w:abstractNumId w:val="10"/>
  </w:num>
  <w:num w:numId="24">
    <w:abstractNumId w:val="25"/>
  </w:num>
  <w:num w:numId="25">
    <w:abstractNumId w:val="8"/>
  </w:num>
  <w:num w:numId="26">
    <w:abstractNumId w:val="1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7EF"/>
    <w:rsid w:val="00085A6F"/>
    <w:rsid w:val="00094960"/>
    <w:rsid w:val="00130906"/>
    <w:rsid w:val="001B47AA"/>
    <w:rsid w:val="001F1D3B"/>
    <w:rsid w:val="00200EE9"/>
    <w:rsid w:val="00222C99"/>
    <w:rsid w:val="002424C5"/>
    <w:rsid w:val="0025747D"/>
    <w:rsid w:val="00277E26"/>
    <w:rsid w:val="002B316C"/>
    <w:rsid w:val="002C1C87"/>
    <w:rsid w:val="002C75DD"/>
    <w:rsid w:val="0044261F"/>
    <w:rsid w:val="006A2AA3"/>
    <w:rsid w:val="006B6EA0"/>
    <w:rsid w:val="00717B6A"/>
    <w:rsid w:val="00782A6C"/>
    <w:rsid w:val="007B4D6F"/>
    <w:rsid w:val="008F4B02"/>
    <w:rsid w:val="009778B3"/>
    <w:rsid w:val="009815DF"/>
    <w:rsid w:val="009A4F8E"/>
    <w:rsid w:val="009C57EF"/>
    <w:rsid w:val="00A025B6"/>
    <w:rsid w:val="00A60EEA"/>
    <w:rsid w:val="00AC3C3F"/>
    <w:rsid w:val="00C02D79"/>
    <w:rsid w:val="00C103A1"/>
    <w:rsid w:val="00C56304"/>
    <w:rsid w:val="00CD4A4B"/>
    <w:rsid w:val="00CD72BF"/>
    <w:rsid w:val="00D92BAC"/>
    <w:rsid w:val="00DF4DB7"/>
    <w:rsid w:val="00EC44AB"/>
    <w:rsid w:val="00EF1512"/>
    <w:rsid w:val="00F04499"/>
    <w:rsid w:val="00F572E4"/>
    <w:rsid w:val="00F6021B"/>
    <w:rsid w:val="00F8085C"/>
    <w:rsid w:val="00F83AAF"/>
    <w:rsid w:val="00FC6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0873A"/>
  <w15:chartTrackingRefBased/>
  <w15:docId w15:val="{44016439-F392-4182-B953-F5D580BB3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6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1"/>
    <w:qFormat/>
    <w:rsid w:val="00717B6A"/>
    <w:pPr>
      <w:ind w:left="220"/>
      <w:outlineLvl w:val="0"/>
    </w:pPr>
    <w:rPr>
      <w:b/>
      <w:bCs/>
      <w:sz w:val="24"/>
      <w:szCs w:val="24"/>
    </w:rPr>
  </w:style>
  <w:style w:type="paragraph" w:styleId="Heading2">
    <w:name w:val="heading 2"/>
    <w:basedOn w:val="Normal"/>
    <w:next w:val="Normal"/>
    <w:link w:val="Heading2Char"/>
    <w:uiPriority w:val="9"/>
    <w:unhideWhenUsed/>
    <w:qFormat/>
    <w:rsid w:val="002424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24C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17B6A"/>
    <w:rPr>
      <w:b/>
      <w:bCs/>
      <w:sz w:val="24"/>
      <w:szCs w:val="24"/>
    </w:rPr>
  </w:style>
  <w:style w:type="character" w:customStyle="1" w:styleId="BodyTextChar">
    <w:name w:val="Body Text Char"/>
    <w:basedOn w:val="DefaultParagraphFont"/>
    <w:link w:val="BodyText"/>
    <w:uiPriority w:val="1"/>
    <w:rsid w:val="00717B6A"/>
    <w:rPr>
      <w:rFonts w:ascii="Times New Roman" w:eastAsia="Times New Roman" w:hAnsi="Times New Roman" w:cs="Times New Roman"/>
      <w:b/>
      <w:bCs/>
      <w:sz w:val="24"/>
      <w:szCs w:val="24"/>
    </w:rPr>
  </w:style>
  <w:style w:type="paragraph" w:styleId="Title">
    <w:name w:val="Title"/>
    <w:basedOn w:val="Normal"/>
    <w:link w:val="TitleChar"/>
    <w:uiPriority w:val="10"/>
    <w:qFormat/>
    <w:rsid w:val="00717B6A"/>
    <w:pPr>
      <w:ind w:left="2133" w:right="1863"/>
      <w:jc w:val="center"/>
    </w:pPr>
    <w:rPr>
      <w:b/>
      <w:bCs/>
      <w:sz w:val="32"/>
      <w:szCs w:val="32"/>
    </w:rPr>
  </w:style>
  <w:style w:type="character" w:customStyle="1" w:styleId="TitleChar">
    <w:name w:val="Title Char"/>
    <w:basedOn w:val="DefaultParagraphFont"/>
    <w:link w:val="Title"/>
    <w:uiPriority w:val="10"/>
    <w:rsid w:val="00717B6A"/>
    <w:rPr>
      <w:rFonts w:ascii="Times New Roman" w:eastAsia="Times New Roman" w:hAnsi="Times New Roman" w:cs="Times New Roman"/>
      <w:b/>
      <w:bCs/>
      <w:sz w:val="32"/>
      <w:szCs w:val="32"/>
    </w:rPr>
  </w:style>
  <w:style w:type="paragraph" w:customStyle="1" w:styleId="TableParagraph">
    <w:name w:val="Table Paragraph"/>
    <w:basedOn w:val="Normal"/>
    <w:uiPriority w:val="1"/>
    <w:qFormat/>
    <w:rsid w:val="00717B6A"/>
  </w:style>
  <w:style w:type="paragraph" w:styleId="Footer">
    <w:name w:val="footer"/>
    <w:basedOn w:val="Normal"/>
    <w:link w:val="FooterChar"/>
    <w:uiPriority w:val="99"/>
    <w:unhideWhenUsed/>
    <w:rsid w:val="00717B6A"/>
    <w:pPr>
      <w:tabs>
        <w:tab w:val="center" w:pos="4680"/>
        <w:tab w:val="right" w:pos="9360"/>
      </w:tabs>
    </w:pPr>
  </w:style>
  <w:style w:type="character" w:customStyle="1" w:styleId="FooterChar">
    <w:name w:val="Footer Char"/>
    <w:basedOn w:val="DefaultParagraphFont"/>
    <w:link w:val="Footer"/>
    <w:uiPriority w:val="99"/>
    <w:rsid w:val="00717B6A"/>
    <w:rPr>
      <w:rFonts w:ascii="Times New Roman" w:eastAsia="Times New Roman" w:hAnsi="Times New Roman" w:cs="Times New Roman"/>
    </w:rPr>
  </w:style>
  <w:style w:type="paragraph" w:styleId="Header">
    <w:name w:val="header"/>
    <w:basedOn w:val="Normal"/>
    <w:link w:val="HeaderChar"/>
    <w:uiPriority w:val="99"/>
    <w:unhideWhenUsed/>
    <w:rsid w:val="00717B6A"/>
    <w:pPr>
      <w:tabs>
        <w:tab w:val="center" w:pos="4680"/>
        <w:tab w:val="right" w:pos="9360"/>
      </w:tabs>
    </w:pPr>
  </w:style>
  <w:style w:type="character" w:customStyle="1" w:styleId="HeaderChar">
    <w:name w:val="Header Char"/>
    <w:basedOn w:val="DefaultParagraphFont"/>
    <w:link w:val="Header"/>
    <w:uiPriority w:val="99"/>
    <w:rsid w:val="00717B6A"/>
    <w:rPr>
      <w:rFonts w:ascii="Times New Roman" w:eastAsia="Times New Roman" w:hAnsi="Times New Roman" w:cs="Times New Roman"/>
    </w:rPr>
  </w:style>
  <w:style w:type="character" w:customStyle="1" w:styleId="Heading1Char">
    <w:name w:val="Heading 1 Char"/>
    <w:basedOn w:val="DefaultParagraphFont"/>
    <w:link w:val="Heading1"/>
    <w:uiPriority w:val="1"/>
    <w:rsid w:val="00717B6A"/>
    <w:rPr>
      <w:rFonts w:ascii="Times New Roman" w:eastAsia="Times New Roman" w:hAnsi="Times New Roman" w:cs="Times New Roman"/>
      <w:b/>
      <w:bCs/>
      <w:sz w:val="24"/>
      <w:szCs w:val="24"/>
    </w:rPr>
  </w:style>
  <w:style w:type="paragraph" w:styleId="ListParagraph">
    <w:name w:val="List Paragraph"/>
    <w:basedOn w:val="Normal"/>
    <w:uiPriority w:val="1"/>
    <w:qFormat/>
    <w:rsid w:val="00717B6A"/>
    <w:pPr>
      <w:ind w:left="374" w:hanging="159"/>
    </w:pPr>
  </w:style>
  <w:style w:type="character" w:customStyle="1" w:styleId="Heading2Char">
    <w:name w:val="Heading 2 Char"/>
    <w:basedOn w:val="DefaultParagraphFont"/>
    <w:link w:val="Heading2"/>
    <w:uiPriority w:val="9"/>
    <w:rsid w:val="002424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24C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qFormat/>
    <w:rsid w:val="002424C5"/>
    <w:rPr>
      <w:color w:val="0000FF"/>
      <w:u w:val="single"/>
    </w:rPr>
  </w:style>
  <w:style w:type="paragraph" w:styleId="TOC1">
    <w:name w:val="toc 1"/>
    <w:basedOn w:val="Normal"/>
    <w:next w:val="Normal"/>
    <w:uiPriority w:val="1"/>
    <w:qFormat/>
    <w:rsid w:val="002424C5"/>
    <w:pPr>
      <w:spacing w:before="11" w:line="258" w:lineRule="exact"/>
      <w:ind w:left="620" w:hanging="361"/>
    </w:pPr>
    <w:rPr>
      <w:b/>
      <w:bCs/>
      <w:sz w:val="24"/>
      <w:szCs w:val="24"/>
    </w:rPr>
  </w:style>
  <w:style w:type="paragraph" w:styleId="TOC2">
    <w:name w:val="toc 2"/>
    <w:basedOn w:val="Normal"/>
    <w:next w:val="Normal"/>
    <w:uiPriority w:val="1"/>
    <w:qFormat/>
    <w:rsid w:val="002424C5"/>
    <w:pPr>
      <w:spacing w:line="221" w:lineRule="exact"/>
      <w:ind w:left="981" w:hanging="452"/>
    </w:pPr>
  </w:style>
  <w:style w:type="paragraph" w:styleId="TOC3">
    <w:name w:val="toc 3"/>
    <w:basedOn w:val="Normal"/>
    <w:next w:val="Normal"/>
    <w:uiPriority w:val="1"/>
    <w:qFormat/>
    <w:rsid w:val="002424C5"/>
    <w:pPr>
      <w:spacing w:line="221" w:lineRule="exact"/>
      <w:ind w:left="981" w:hanging="452"/>
    </w:pPr>
    <w:rPr>
      <w:b/>
      <w:bCs/>
      <w:i/>
      <w:iCs/>
    </w:rPr>
  </w:style>
  <w:style w:type="character" w:styleId="UnresolvedMention">
    <w:name w:val="Unresolved Mention"/>
    <w:basedOn w:val="DefaultParagraphFont"/>
    <w:uiPriority w:val="99"/>
    <w:semiHidden/>
    <w:unhideWhenUsed/>
    <w:rsid w:val="00277E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uxdesign.cc/a-guide-to-minimalist-design-36da72d52431"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EFD6A-478C-48E2-BB72-E3E80FC03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48</Pages>
  <Words>4348</Words>
  <Characters>24786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MATHUR</dc:creator>
  <cp:keywords/>
  <dc:description/>
  <cp:lastModifiedBy>ALISHA MATHUR</cp:lastModifiedBy>
  <cp:revision>4</cp:revision>
  <dcterms:created xsi:type="dcterms:W3CDTF">2021-10-14T16:52:00Z</dcterms:created>
  <dcterms:modified xsi:type="dcterms:W3CDTF">2021-10-15T17:11:00Z</dcterms:modified>
</cp:coreProperties>
</file>